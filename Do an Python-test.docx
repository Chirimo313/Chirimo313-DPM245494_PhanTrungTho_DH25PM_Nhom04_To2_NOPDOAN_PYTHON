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74C2C8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TRƯỜNG ĐẠI HỌC AN GIANG</w:t>
      </w:r>
    </w:p>
    <w:p w14:paraId="632D55EF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KHOA CÔNG NGHỆ THÔNG TIN</w:t>
      </w:r>
    </w:p>
    <w:p w14:paraId="45A1A13D">
      <w:pPr>
        <w:keepNext w:val="0"/>
        <w:keepLines w:val="0"/>
        <w:widowControl/>
        <w:suppressLineNumbers w:val="0"/>
        <w:ind w:left="2160" w:leftChars="0" w:firstLine="720" w:firstLineChars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1"/>
          <w:szCs w:val="31"/>
          <w:lang w:val="en-US" w:eastAsia="zh-CN" w:bidi="ar"/>
        </w:rPr>
      </w:pPr>
    </w:p>
    <w:p w14:paraId="001315BD">
      <w:pPr>
        <w:keepNext w:val="0"/>
        <w:keepLines w:val="0"/>
        <w:widowControl/>
        <w:suppressLineNumbers w:val="0"/>
        <w:ind w:left="2160" w:leftChars="0" w:firstLine="720" w:firstLineChars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1"/>
          <w:szCs w:val="31"/>
          <w:lang w:val="en-US" w:eastAsia="zh-CN" w:bidi="ar"/>
        </w:rPr>
      </w:pPr>
    </w:p>
    <w:p w14:paraId="5535B36B">
      <w:pPr>
        <w:keepNext w:val="0"/>
        <w:keepLines w:val="0"/>
        <w:widowControl/>
        <w:suppressLineNumbers w:val="0"/>
        <w:ind w:left="2160" w:leftChars="0" w:firstLine="720" w:firstLineChars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1"/>
          <w:szCs w:val="31"/>
          <w:lang w:val="en-US" w:eastAsia="zh-CN" w:bidi="ar"/>
        </w:rPr>
      </w:pPr>
    </w:p>
    <w:p w14:paraId="2AA54DAD">
      <w:pPr>
        <w:keepNext w:val="0"/>
        <w:keepLines w:val="0"/>
        <w:widowControl/>
        <w:suppressLineNumbers w:val="0"/>
        <w:ind w:left="2160" w:leftChars="0" w:firstLine="720" w:firstLineChars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1"/>
          <w:szCs w:val="31"/>
          <w:lang w:val="en-US" w:eastAsia="zh-CN" w:bidi="ar"/>
        </w:rPr>
      </w:pPr>
    </w:p>
    <w:p w14:paraId="0D26537A">
      <w:pPr>
        <w:keepNext w:val="0"/>
        <w:keepLines w:val="0"/>
        <w:widowControl/>
        <w:suppressLineNumbers w:val="0"/>
        <w:ind w:left="2160" w:leftChars="0" w:firstLine="720" w:firstLineChars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1"/>
          <w:szCs w:val="31"/>
          <w:lang w:val="en-US" w:eastAsia="zh-CN" w:bidi="ar"/>
        </w:rPr>
      </w:pPr>
    </w:p>
    <w:p w14:paraId="6E28F2B2">
      <w:pPr>
        <w:keepNext w:val="0"/>
        <w:keepLines w:val="0"/>
        <w:widowControl/>
        <w:suppressLineNumbers w:val="0"/>
        <w:ind w:left="2160" w:leftChars="0" w:firstLine="720" w:firstLineChars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1"/>
          <w:szCs w:val="31"/>
          <w:lang w:val="en-US" w:eastAsia="zh-CN" w:bidi="ar"/>
        </w:rPr>
      </w:pPr>
    </w:p>
    <w:p w14:paraId="28A965E0">
      <w:pPr>
        <w:keepNext w:val="0"/>
        <w:keepLines w:val="0"/>
        <w:widowControl/>
        <w:suppressLineNumbers w:val="0"/>
        <w:ind w:left="2160" w:leftChars="0" w:firstLine="720" w:firstLineChars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1"/>
          <w:szCs w:val="31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1"/>
          <w:szCs w:val="31"/>
          <w:lang w:val="en-US" w:eastAsia="zh-CN" w:bidi="ar"/>
        </w:rPr>
        <w:t>BÁO CÁO ĐỒ ÁN</w:t>
      </w:r>
    </w:p>
    <w:p w14:paraId="39D8D54B">
      <w:pPr>
        <w:keepNext w:val="0"/>
        <w:keepLines w:val="0"/>
        <w:widowControl/>
        <w:suppressLineNumbers w:val="0"/>
        <w:ind w:left="2160" w:leftChars="0" w:firstLine="720" w:firstLineChars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1"/>
          <w:szCs w:val="31"/>
          <w:lang w:val="en-US" w:eastAsia="zh-CN" w:bidi="ar"/>
        </w:rPr>
      </w:pPr>
    </w:p>
    <w:p w14:paraId="6A6032B8">
      <w:pPr>
        <w:keepNext w:val="0"/>
        <w:keepLines w:val="0"/>
        <w:widowControl/>
        <w:suppressLineNumbers w:val="0"/>
        <w:ind w:left="1440" w:leftChars="0" w:firstLine="720" w:firstLineChars="0"/>
        <w:jc w:val="left"/>
        <w:rPr>
          <w:rFonts w:hint="default" w:ascii="Times New Roman" w:hAnsi="Times New Roman" w:eastAsia="SimSun" w:cs="Times New Roman"/>
          <w:b/>
          <w:bCs/>
          <w:color w:val="FF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FF0000"/>
          <w:kern w:val="0"/>
          <w:sz w:val="28"/>
          <w:szCs w:val="28"/>
          <w:lang w:val="en-US" w:eastAsia="zh-CN" w:bidi="ar"/>
        </w:rPr>
        <w:t>Chuyên đề Python (COS525)</w:t>
      </w:r>
    </w:p>
    <w:p w14:paraId="410A0471">
      <w:pPr>
        <w:keepNext w:val="0"/>
        <w:keepLines w:val="0"/>
        <w:widowControl/>
        <w:suppressLineNumbers w:val="0"/>
        <w:ind w:left="1440" w:leftChars="0" w:firstLine="720" w:firstLineChars="0"/>
        <w:jc w:val="left"/>
        <w:rPr>
          <w:rFonts w:hint="default" w:ascii="Times New Roman" w:hAnsi="Times New Roman" w:eastAsia="SimSun" w:cs="Times New Roman"/>
          <w:b/>
          <w:bCs/>
          <w:color w:val="FF0000"/>
          <w:kern w:val="0"/>
          <w:sz w:val="28"/>
          <w:szCs w:val="28"/>
          <w:lang w:val="en-US" w:eastAsia="zh-CN" w:bidi="ar"/>
        </w:rPr>
      </w:pPr>
    </w:p>
    <w:p w14:paraId="10D6BF01">
      <w:pPr>
        <w:keepNext w:val="0"/>
        <w:keepLines w:val="0"/>
        <w:widowControl/>
        <w:suppressLineNumbers w:val="0"/>
        <w:ind w:left="1440" w:leftChars="0" w:firstLine="720" w:firstLineChars="0"/>
        <w:jc w:val="left"/>
        <w:rPr>
          <w:rFonts w:hint="default" w:ascii="Times New Roman" w:hAnsi="Times New Roman" w:eastAsia="SimSun" w:cs="Times New Roman"/>
          <w:b/>
          <w:bCs/>
          <w:color w:val="FF0000"/>
          <w:kern w:val="0"/>
          <w:sz w:val="28"/>
          <w:szCs w:val="28"/>
          <w:lang w:val="en-US" w:eastAsia="zh-CN" w:bidi="ar"/>
        </w:rPr>
      </w:pPr>
    </w:p>
    <w:p w14:paraId="4DCD5C0C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40"/>
          <w:szCs w:val="40"/>
          <w:lang w:val="en-US" w:eastAsia="zh-CN" w:bidi="ar"/>
        </w:rPr>
        <w:t>XÂY DỰNG ỨNG DỤNG QUẢN LÝ XE VÀ LÁI XE</w:t>
      </w:r>
    </w:p>
    <w:p w14:paraId="6A7571F7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b/>
          <w:bCs/>
          <w:color w:val="000000"/>
          <w:kern w:val="0"/>
          <w:sz w:val="40"/>
          <w:szCs w:val="40"/>
          <w:lang w:val="vi-VN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40"/>
          <w:szCs w:val="40"/>
          <w:lang w:val="en-US" w:eastAsia="zh-CN" w:bidi="ar"/>
        </w:rPr>
        <w:t>VỚI PYTHON, TKINTER VÀ SQL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40"/>
          <w:szCs w:val="40"/>
          <w:lang w:val="vi-VN" w:eastAsia="zh-CN" w:bidi="ar"/>
        </w:rPr>
        <w:t xml:space="preserve"> Server</w:t>
      </w:r>
    </w:p>
    <w:p w14:paraId="5A4DC584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b/>
          <w:bCs/>
          <w:color w:val="000000"/>
          <w:kern w:val="0"/>
          <w:sz w:val="40"/>
          <w:szCs w:val="40"/>
          <w:lang w:val="en-US" w:eastAsia="zh-CN" w:bidi="ar"/>
        </w:rPr>
      </w:pPr>
    </w:p>
    <w:p w14:paraId="60CC590E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b/>
          <w:bCs/>
          <w:color w:val="000000"/>
          <w:kern w:val="0"/>
          <w:sz w:val="40"/>
          <w:szCs w:val="40"/>
          <w:lang w:val="en-US" w:eastAsia="zh-CN" w:bidi="ar"/>
        </w:rPr>
      </w:pPr>
    </w:p>
    <w:p w14:paraId="1100363E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b/>
          <w:bCs/>
          <w:color w:val="000000"/>
          <w:kern w:val="0"/>
          <w:sz w:val="40"/>
          <w:szCs w:val="40"/>
          <w:lang w:val="en-US" w:eastAsia="zh-CN" w:bidi="ar"/>
        </w:rPr>
      </w:pPr>
    </w:p>
    <w:p w14:paraId="16CDD373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b/>
          <w:bCs/>
          <w:color w:val="000000"/>
          <w:kern w:val="0"/>
          <w:sz w:val="40"/>
          <w:szCs w:val="40"/>
          <w:lang w:val="en-US" w:eastAsia="zh-CN" w:bidi="ar"/>
        </w:rPr>
      </w:pPr>
    </w:p>
    <w:p w14:paraId="1BB1710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Giảng viên hướng dẫn: Ths. Nguyễn Ngọc Minh</w:t>
      </w:r>
    </w:p>
    <w:p w14:paraId="4F114C0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Sinh viên thực hiện: DPM245494.Phan Trung Thọ.DH25PM _Nhóm 04 _Tổ 02</w:t>
      </w:r>
    </w:p>
    <w:p w14:paraId="436C1D8E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363DB39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4F1D893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766E34B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26E2FD9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5A1D4F2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1559DA3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493552B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326ECBC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4891BC6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43A7F38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1AF17E2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0D86AD1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2035C52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04F6BAA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55F2BF2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0E77B1A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73A9E5E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72B21F73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  <w:sectPr>
          <w:footerReference r:id="rId3" w:type="default"/>
          <w:pgSz w:w="11906" w:h="16838"/>
          <w:pgMar w:top="1411" w:right="1411" w:bottom="1411" w:left="2275" w:header="850" w:footer="850" w:gutter="0"/>
          <w:paperSrc/>
          <w:pgBorders w:display="firstPage">
            <w:top w:val="single" w:color="000000" w:sz="4" w:space="1"/>
            <w:left w:val="single" w:color="000000" w:sz="4" w:space="4"/>
            <w:bottom w:val="single" w:color="000000" w:sz="4" w:space="1"/>
            <w:right w:val="single" w:color="000000" w:sz="4" w:space="4"/>
          </w:pgBorders>
          <w:pgNumType w:fmt="decimal"/>
          <w:cols w:space="0" w:num="1"/>
          <w:rtlGutter w:val="0"/>
          <w:docGrid w:linePitch="360" w:charSpace="0"/>
        </w:sect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AN GIANG, 09-2025</w:t>
      </w:r>
    </w:p>
    <w:p w14:paraId="25D82B78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 xml:space="preserve">1. 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ĐẶT VẤN ĐỀ</w:t>
      </w:r>
    </w:p>
    <w:p w14:paraId="3996E416">
      <w:pPr>
        <w:rPr>
          <w:rFonts w:hint="default" w:ascii="Times New Roman" w:hAnsi="Times New Roman" w:cs="Times New Roman"/>
          <w:sz w:val="26"/>
          <w:szCs w:val="26"/>
        </w:rPr>
      </w:pPr>
    </w:p>
    <w:p w14:paraId="798886E7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Hiện nay, 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do </w:t>
      </w:r>
      <w:r>
        <w:rPr>
          <w:rFonts w:hint="default" w:ascii="Times New Roman" w:hAnsi="Times New Roman" w:cs="Times New Roman"/>
          <w:sz w:val="26"/>
          <w:szCs w:val="26"/>
        </w:rPr>
        <w:t>nhu cầu quản lý phương tiện và tài xế trong các doanh nghiệp vận tải, dịch vụ giao hàng, taxi công nghệ… ngày càng tăng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 cao</w:t>
      </w:r>
      <w:r>
        <w:rPr>
          <w:rFonts w:hint="default" w:ascii="Times New Roman" w:hAnsi="Times New Roman" w:cs="Times New Roman"/>
          <w:sz w:val="26"/>
          <w:szCs w:val="26"/>
        </w:rPr>
        <w:t xml:space="preserve">.Việc quản lý thủ công bằng Excel hoặc giấy tờ dẫn đến 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hư hại,</w:t>
      </w:r>
      <w:r>
        <w:rPr>
          <w:rFonts w:hint="default" w:ascii="Times New Roman" w:hAnsi="Times New Roman" w:cs="Times New Roman"/>
          <w:sz w:val="26"/>
          <w:szCs w:val="26"/>
        </w:rPr>
        <w:t>thất lạc thông tin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 gây nên sự </w:t>
      </w:r>
      <w:r>
        <w:rPr>
          <w:rFonts w:hint="default" w:ascii="Times New Roman" w:hAnsi="Times New Roman" w:cs="Times New Roman"/>
          <w:sz w:val="26"/>
          <w:szCs w:val="26"/>
        </w:rPr>
        <w:t>khó kiểm soát lịch trình xe– tài xế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 cho người quản lí và cả chính bản thân người tài xế</w:t>
      </w:r>
      <w:r>
        <w:rPr>
          <w:rFonts w:hint="default" w:ascii="Times New Roman" w:hAnsi="Times New Roman" w:cs="Times New Roman"/>
          <w:sz w:val="26"/>
          <w:szCs w:val="26"/>
        </w:rPr>
        <w:t>.</w:t>
      </w:r>
    </w:p>
    <w:p w14:paraId="405A99BF">
      <w:pPr>
        <w:rPr>
          <w:rFonts w:hint="default" w:ascii="Times New Roman" w:hAnsi="Times New Roman" w:cs="Times New Roman"/>
          <w:sz w:val="26"/>
          <w:szCs w:val="26"/>
        </w:rPr>
      </w:pPr>
    </w:p>
    <w:p w14:paraId="24B7B568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-</w:t>
      </w:r>
      <w:r>
        <w:rPr>
          <w:rFonts w:hint="default" w:ascii="Times New Roman" w:hAnsi="Times New Roman" w:cs="Times New Roman"/>
          <w:sz w:val="26"/>
          <w:szCs w:val="26"/>
        </w:rPr>
        <w:t>Do đó cần một ng dụng Python có khả năng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 như sau</w:t>
      </w:r>
      <w:r>
        <w:rPr>
          <w:rFonts w:hint="default" w:ascii="Times New Roman" w:hAnsi="Times New Roman" w:cs="Times New Roman"/>
          <w:sz w:val="26"/>
          <w:szCs w:val="26"/>
        </w:rPr>
        <w:t>:</w:t>
      </w:r>
    </w:p>
    <w:p w14:paraId="716FBC7D">
      <w:pPr>
        <w:rPr>
          <w:rFonts w:hint="default" w:ascii="Times New Roman" w:hAnsi="Times New Roman" w:cs="Times New Roman"/>
          <w:sz w:val="26"/>
          <w:szCs w:val="26"/>
        </w:rPr>
      </w:pPr>
    </w:p>
    <w:p w14:paraId="5BB03C89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+</w:t>
      </w:r>
      <w:r>
        <w:rPr>
          <w:rFonts w:hint="default" w:ascii="Times New Roman" w:hAnsi="Times New Roman" w:cs="Times New Roman"/>
          <w:sz w:val="26"/>
          <w:szCs w:val="26"/>
        </w:rPr>
        <w:t>Lưu trữ thông tin xe và tài xế.</w:t>
      </w:r>
    </w:p>
    <w:p w14:paraId="476CAC01">
      <w:pPr>
        <w:rPr>
          <w:rFonts w:hint="default" w:ascii="Times New Roman" w:hAnsi="Times New Roman" w:cs="Times New Roman"/>
          <w:sz w:val="26"/>
          <w:szCs w:val="26"/>
        </w:rPr>
      </w:pPr>
    </w:p>
    <w:p w14:paraId="7F37CEDE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+</w:t>
      </w:r>
      <w:r>
        <w:rPr>
          <w:rFonts w:hint="default" w:ascii="Times New Roman" w:hAnsi="Times New Roman" w:cs="Times New Roman"/>
          <w:sz w:val="26"/>
          <w:szCs w:val="26"/>
        </w:rPr>
        <w:t>Quản lý quá trình phân công xe cho tài xế.</w:t>
      </w:r>
    </w:p>
    <w:p w14:paraId="47B80493">
      <w:pPr>
        <w:rPr>
          <w:rFonts w:hint="default" w:ascii="Times New Roman" w:hAnsi="Times New Roman" w:cs="Times New Roman"/>
          <w:sz w:val="26"/>
          <w:szCs w:val="26"/>
        </w:rPr>
      </w:pPr>
    </w:p>
    <w:p w14:paraId="407E55C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+</w:t>
      </w:r>
      <w:r>
        <w:rPr>
          <w:rFonts w:hint="default" w:ascii="Times New Roman" w:hAnsi="Times New Roman" w:cs="Times New Roman"/>
          <w:sz w:val="26"/>
          <w:szCs w:val="26"/>
        </w:rPr>
        <w:t>Cho phép thêm, sửa, xóa, tìm kiếm dữ liệu.</w:t>
      </w:r>
    </w:p>
    <w:p w14:paraId="29E3DA7A">
      <w:pPr>
        <w:rPr>
          <w:rFonts w:hint="default" w:ascii="Times New Roman" w:hAnsi="Times New Roman" w:cs="Times New Roman"/>
          <w:sz w:val="26"/>
          <w:szCs w:val="26"/>
        </w:rPr>
      </w:pPr>
    </w:p>
    <w:p w14:paraId="11AA35D7">
      <w:pPr>
        <w:rPr>
          <w:rFonts w:hint="default" w:ascii="Times New Roman" w:hAnsi="Times New Roman" w:cs="Times New Roman"/>
          <w:sz w:val="26"/>
          <w:szCs w:val="26"/>
        </w:rPr>
      </w:pPr>
    </w:p>
    <w:p w14:paraId="10EB4B11">
      <w:pPr>
        <w:rPr>
          <w:rFonts w:hint="default" w:ascii="Times New Roman" w:hAnsi="Times New Roman" w:cs="Times New Roman"/>
          <w:sz w:val="26"/>
          <w:szCs w:val="26"/>
        </w:rPr>
      </w:pPr>
    </w:p>
    <w:p w14:paraId="38233813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-</w:t>
      </w:r>
      <w:r>
        <w:rPr>
          <w:rFonts w:hint="default" w:ascii="Times New Roman" w:hAnsi="Times New Roman" w:cs="Times New Roman"/>
          <w:sz w:val="26"/>
          <w:szCs w:val="26"/>
        </w:rPr>
        <w:t>Mục tiêu nghiên cứu:</w:t>
      </w:r>
    </w:p>
    <w:p w14:paraId="7FCFA300">
      <w:pPr>
        <w:rPr>
          <w:rFonts w:hint="default" w:ascii="Times New Roman" w:hAnsi="Times New Roman" w:cs="Times New Roman"/>
          <w:sz w:val="26"/>
          <w:szCs w:val="26"/>
        </w:rPr>
      </w:pPr>
    </w:p>
    <w:p w14:paraId="1C7D5F1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+</w:t>
      </w:r>
      <w:r>
        <w:rPr>
          <w:rFonts w:hint="default" w:ascii="Times New Roman" w:hAnsi="Times New Roman" w:cs="Times New Roman"/>
          <w:sz w:val="26"/>
          <w:szCs w:val="26"/>
        </w:rPr>
        <w:t>Xây dựng ứng dụng quản lý xe – lái xe bằng Python và Tkinter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 kết họp vớ</w:t>
      </w:r>
      <w:r>
        <w:rPr>
          <w:rFonts w:hint="default" w:ascii="Times New Roman" w:hAnsi="Times New Roman" w:cs="Times New Roman"/>
          <w:sz w:val="26"/>
          <w:szCs w:val="26"/>
        </w:rPr>
        <w:t>ứ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i SQL Server</w:t>
      </w:r>
      <w:r>
        <w:rPr>
          <w:rFonts w:hint="default" w:ascii="Times New Roman" w:hAnsi="Times New Roman" w:cs="Times New Roman"/>
          <w:sz w:val="26"/>
          <w:szCs w:val="26"/>
        </w:rPr>
        <w:t>.</w:t>
      </w:r>
    </w:p>
    <w:p w14:paraId="6DC58E17">
      <w:pPr>
        <w:rPr>
          <w:rFonts w:hint="default" w:ascii="Times New Roman" w:hAnsi="Times New Roman" w:cs="Times New Roman"/>
          <w:sz w:val="26"/>
          <w:szCs w:val="26"/>
        </w:rPr>
      </w:pPr>
    </w:p>
    <w:p w14:paraId="541F052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+</w:t>
      </w:r>
      <w:r>
        <w:rPr>
          <w:rFonts w:hint="default" w:ascii="Times New Roman" w:hAnsi="Times New Roman" w:cs="Times New Roman"/>
          <w:sz w:val="26"/>
          <w:szCs w:val="26"/>
        </w:rPr>
        <w:t>Dùng SQL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 Server</w:t>
      </w:r>
      <w:r>
        <w:rPr>
          <w:rFonts w:hint="default" w:ascii="Times New Roman" w:hAnsi="Times New Roman" w:cs="Times New Roman"/>
          <w:sz w:val="26"/>
          <w:szCs w:val="26"/>
        </w:rPr>
        <w:t xml:space="preserve"> để lưu trữ dữ liệu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  được nhập trực tiếp từ người quản lí</w:t>
      </w:r>
      <w:r>
        <w:rPr>
          <w:rFonts w:hint="default" w:ascii="Times New Roman" w:hAnsi="Times New Roman" w:cs="Times New Roman"/>
          <w:sz w:val="26"/>
          <w:szCs w:val="26"/>
        </w:rPr>
        <w:t>.</w:t>
      </w:r>
    </w:p>
    <w:p w14:paraId="0C32B198">
      <w:pPr>
        <w:rPr>
          <w:rFonts w:hint="default" w:ascii="Times New Roman" w:hAnsi="Times New Roman" w:cs="Times New Roman"/>
          <w:sz w:val="26"/>
          <w:szCs w:val="26"/>
        </w:rPr>
      </w:pPr>
    </w:p>
    <w:p w14:paraId="2D72A00F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+</w:t>
      </w:r>
      <w:r>
        <w:rPr>
          <w:rFonts w:hint="default" w:ascii="Times New Roman" w:hAnsi="Times New Roman" w:cs="Times New Roman"/>
          <w:sz w:val="26"/>
          <w:szCs w:val="26"/>
        </w:rPr>
        <w:t>Giao diện đơn giản, dễ dùng, đáp ứng các chức năng cơ bản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 trong việc quản lí và điều hành</w:t>
      </w:r>
      <w:r>
        <w:rPr>
          <w:rFonts w:hint="default" w:ascii="Times New Roman" w:hAnsi="Times New Roman" w:cs="Times New Roman"/>
          <w:sz w:val="26"/>
          <w:szCs w:val="26"/>
        </w:rPr>
        <w:t>.</w:t>
      </w:r>
    </w:p>
    <w:p w14:paraId="4CA5183A">
      <w:pPr>
        <w:rPr>
          <w:rFonts w:hint="default" w:ascii="Times New Roman" w:hAnsi="Times New Roman" w:cs="Times New Roman"/>
          <w:sz w:val="26"/>
          <w:szCs w:val="26"/>
        </w:rPr>
      </w:pPr>
    </w:p>
    <w:p w14:paraId="38FC2AEE">
      <w:pPr>
        <w:rPr>
          <w:rFonts w:hint="default" w:ascii="Times New Roman" w:hAnsi="Times New Roman" w:cs="Times New Roman"/>
          <w:sz w:val="26"/>
          <w:szCs w:val="26"/>
        </w:rPr>
      </w:pPr>
    </w:p>
    <w:p w14:paraId="2D46E7F0">
      <w:pPr>
        <w:rPr>
          <w:rFonts w:hint="default" w:ascii="Times New Roman" w:hAnsi="Times New Roman" w:cs="Times New Roman"/>
          <w:sz w:val="26"/>
          <w:szCs w:val="26"/>
        </w:rPr>
      </w:pPr>
    </w:p>
    <w:p w14:paraId="020CE990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 xml:space="preserve">2. 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T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ỔNG QUAN CƠ SỞ LÝ THUYẾT</w:t>
      </w:r>
    </w:p>
    <w:p w14:paraId="54517F25">
      <w:pP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-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V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ấn đề thực tiễn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:</w:t>
      </w:r>
    </w:p>
    <w:p w14:paraId="1FE32E1C">
      <w:pPr>
        <w:rPr>
          <w:rFonts w:hint="default" w:ascii="Times New Roman" w:hAnsi="Times New Roman" w:cs="Times New Roman"/>
          <w:sz w:val="26"/>
          <w:szCs w:val="26"/>
        </w:rPr>
      </w:pPr>
    </w:p>
    <w:p w14:paraId="2AA85B5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+</w:t>
      </w:r>
      <w:r>
        <w:rPr>
          <w:rFonts w:hint="default" w:ascii="Times New Roman" w:hAnsi="Times New Roman" w:cs="Times New Roman"/>
          <w:sz w:val="26"/>
          <w:szCs w:val="26"/>
        </w:rPr>
        <w:t>Nhiều công ty vận tải có hàng chục đến hàng trăm xe.</w:t>
      </w:r>
    </w:p>
    <w:p w14:paraId="765FA5D3">
      <w:pPr>
        <w:rPr>
          <w:rFonts w:hint="default" w:ascii="Times New Roman" w:hAnsi="Times New Roman" w:cs="Times New Roman"/>
          <w:sz w:val="26"/>
          <w:szCs w:val="26"/>
        </w:rPr>
      </w:pPr>
    </w:p>
    <w:p w14:paraId="68B0B870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+</w:t>
      </w:r>
      <w:r>
        <w:rPr>
          <w:rFonts w:hint="default" w:ascii="Times New Roman" w:hAnsi="Times New Roman" w:cs="Times New Roman"/>
          <w:sz w:val="26"/>
          <w:szCs w:val="26"/>
        </w:rPr>
        <w:t>Mỗi xe cần có tài xế phụ trách và lịch sử sử dụng.</w:t>
      </w:r>
    </w:p>
    <w:p w14:paraId="3106A53E">
      <w:pPr>
        <w:rPr>
          <w:rFonts w:hint="default" w:ascii="Times New Roman" w:hAnsi="Times New Roman" w:cs="Times New Roman"/>
          <w:sz w:val="26"/>
          <w:szCs w:val="26"/>
        </w:rPr>
      </w:pPr>
    </w:p>
    <w:p w14:paraId="451AD5A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+</w:t>
      </w:r>
      <w:r>
        <w:rPr>
          <w:rFonts w:hint="default" w:ascii="Times New Roman" w:hAnsi="Times New Roman" w:cs="Times New Roman"/>
          <w:sz w:val="26"/>
          <w:szCs w:val="26"/>
        </w:rPr>
        <w:t>Cần hệ thống giúp quản lý:</w:t>
      </w:r>
    </w:p>
    <w:p w14:paraId="0C941F59">
      <w:pPr>
        <w:rPr>
          <w:rFonts w:hint="default" w:ascii="Times New Roman" w:hAnsi="Times New Roman" w:cs="Times New Roman"/>
          <w:sz w:val="26"/>
          <w:szCs w:val="26"/>
        </w:rPr>
      </w:pPr>
    </w:p>
    <w:p w14:paraId="1A95906B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+</w:t>
      </w:r>
      <w:r>
        <w:rPr>
          <w:rFonts w:hint="default" w:ascii="Times New Roman" w:hAnsi="Times New Roman" w:cs="Times New Roman"/>
          <w:sz w:val="26"/>
          <w:szCs w:val="26"/>
        </w:rPr>
        <w:t>Xe: biển số, loại xe, tình trạng.</w:t>
      </w:r>
    </w:p>
    <w:p w14:paraId="26ACF8B2">
      <w:pPr>
        <w:rPr>
          <w:rFonts w:hint="default" w:ascii="Times New Roman" w:hAnsi="Times New Roman" w:cs="Times New Roman"/>
          <w:sz w:val="26"/>
          <w:szCs w:val="26"/>
        </w:rPr>
      </w:pPr>
    </w:p>
    <w:p w14:paraId="4CD468FF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+</w:t>
      </w:r>
      <w:r>
        <w:rPr>
          <w:rFonts w:hint="default" w:ascii="Times New Roman" w:hAnsi="Times New Roman" w:cs="Times New Roman"/>
          <w:sz w:val="26"/>
          <w:szCs w:val="26"/>
        </w:rPr>
        <w:t>Lái xe: họ tên, số điện thoại, bằng lái.</w:t>
      </w:r>
    </w:p>
    <w:p w14:paraId="60864A49">
      <w:pPr>
        <w:rPr>
          <w:rFonts w:hint="default" w:ascii="Times New Roman" w:hAnsi="Times New Roman" w:cs="Times New Roman"/>
          <w:sz w:val="26"/>
          <w:szCs w:val="26"/>
        </w:rPr>
      </w:pPr>
    </w:p>
    <w:p w14:paraId="5B05A758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+</w:t>
      </w:r>
      <w:r>
        <w:rPr>
          <w:rFonts w:hint="default" w:ascii="Times New Roman" w:hAnsi="Times New Roman" w:cs="Times New Roman"/>
          <w:sz w:val="26"/>
          <w:szCs w:val="26"/>
        </w:rPr>
        <w:t>Phân công xe cho tài xế.</w:t>
      </w:r>
    </w:p>
    <w:p w14:paraId="47A75D06">
      <w:pPr>
        <w:rPr>
          <w:rFonts w:hint="default" w:ascii="Times New Roman" w:hAnsi="Times New Roman" w:cs="Times New Roman"/>
          <w:sz w:val="26"/>
          <w:szCs w:val="26"/>
        </w:rPr>
      </w:pPr>
    </w:p>
    <w:p w14:paraId="5720E9A5">
      <w:pPr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1AB06C85">
      <w:pP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-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Cơ sở lý thuyết sử dụng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:</w:t>
      </w:r>
    </w:p>
    <w:p w14:paraId="3CE6EFB1">
      <w:pPr>
        <w:rPr>
          <w:rFonts w:hint="default" w:ascii="Times New Roman" w:hAnsi="Times New Roman" w:cs="Times New Roman"/>
          <w:sz w:val="26"/>
          <w:szCs w:val="26"/>
        </w:rPr>
      </w:pPr>
    </w:p>
    <w:p w14:paraId="3DE225AA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+</w:t>
      </w:r>
      <w:r>
        <w:rPr>
          <w:rFonts w:hint="default" w:ascii="Times New Roman" w:hAnsi="Times New Roman" w:cs="Times New Roman"/>
          <w:sz w:val="26"/>
          <w:szCs w:val="26"/>
        </w:rPr>
        <w:t>Python: ngôn ngữ lập trình đơn giản, phù hợp cho ứng dụng quản lý.</w:t>
      </w:r>
    </w:p>
    <w:p w14:paraId="55A7D676">
      <w:pPr>
        <w:rPr>
          <w:rFonts w:hint="default" w:ascii="Times New Roman" w:hAnsi="Times New Roman" w:cs="Times New Roman"/>
          <w:sz w:val="26"/>
          <w:szCs w:val="26"/>
        </w:rPr>
      </w:pPr>
    </w:p>
    <w:p w14:paraId="5FAF9C1E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+</w:t>
      </w:r>
      <w:r>
        <w:rPr>
          <w:rFonts w:hint="default" w:ascii="Times New Roman" w:hAnsi="Times New Roman" w:cs="Times New Roman"/>
          <w:sz w:val="26"/>
          <w:szCs w:val="26"/>
        </w:rPr>
        <w:t>Tkinter: thư viện tạo giao diện đồ họa có sẵn trong Python.</w:t>
      </w:r>
    </w:p>
    <w:p w14:paraId="5D616C9E">
      <w:pPr>
        <w:rPr>
          <w:rFonts w:hint="default" w:ascii="Times New Roman" w:hAnsi="Times New Roman" w:cs="Times New Roman"/>
          <w:sz w:val="26"/>
          <w:szCs w:val="26"/>
        </w:rPr>
      </w:pPr>
    </w:p>
    <w:p w14:paraId="672ABD1E">
      <w:pPr>
        <w:rPr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+</w:t>
      </w:r>
      <w:r>
        <w:rPr>
          <w:rFonts w:hint="default" w:ascii="Times New Roman" w:hAnsi="Times New Roman" w:cs="Times New Roman"/>
          <w:sz w:val="26"/>
          <w:szCs w:val="26"/>
        </w:rPr>
        <w:t>SQL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 Server</w:t>
      </w:r>
      <w:r>
        <w:rPr>
          <w:rFonts w:hint="default" w:ascii="Times New Roman" w:hAnsi="Times New Roman" w:cs="Times New Roman"/>
          <w:sz w:val="26"/>
          <w:szCs w:val="26"/>
        </w:rPr>
        <w:t xml:space="preserve">: hệ quản trị CSDL nhẹ, không 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quá khó để sử dụng</w:t>
      </w:r>
    </w:p>
    <w:p w14:paraId="4230899D">
      <w:pPr>
        <w:rPr>
          <w:rFonts w:hint="default" w:ascii="Times New Roman" w:hAnsi="Times New Roman" w:cs="Times New Roman"/>
          <w:sz w:val="26"/>
          <w:szCs w:val="26"/>
        </w:rPr>
      </w:pPr>
    </w:p>
    <w:p w14:paraId="15E90BBE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CRUD (Create – Read – Update – Delete): 4 chức năng cốt lõi của ứng dụng quản lý.</w:t>
      </w:r>
    </w:p>
    <w:p w14:paraId="63FC9952">
      <w:pPr>
        <w:rPr>
          <w:rFonts w:hint="default" w:ascii="Times New Roman" w:hAnsi="Times New Roman" w:cs="Times New Roman"/>
          <w:sz w:val="26"/>
          <w:szCs w:val="26"/>
        </w:rPr>
      </w:pPr>
    </w:p>
    <w:p w14:paraId="3B6B4B90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Style w:val="92"/>
          <w:rFonts w:hint="default" w:ascii="Times New Roman" w:hAnsi="Times New Roman" w:cs="Times New Roman"/>
          <w:sz w:val="26"/>
          <w:szCs w:val="26"/>
        </w:rPr>
        <w:t xml:space="preserve"> </w:t>
      </w:r>
      <w:r>
        <w:rPr>
          <w:rStyle w:val="92"/>
          <w:rFonts w:hint="default" w:ascii="Times New Roman" w:hAnsi="Times New Roman" w:cs="Times New Roman"/>
          <w:sz w:val="26"/>
          <w:szCs w:val="26"/>
          <w:lang w:val="vi-VN"/>
        </w:rPr>
        <w:t>-</w:t>
      </w:r>
      <w:r>
        <w:rPr>
          <w:rStyle w:val="92"/>
          <w:rFonts w:hint="default" w:ascii="Times New Roman" w:hAnsi="Times New Roman" w:cs="Times New Roman"/>
          <w:b w:val="0"/>
          <w:bCs w:val="0"/>
          <w:sz w:val="26"/>
          <w:szCs w:val="26"/>
        </w:rPr>
        <w:t>Phân tích và xây dựng ứng dụng</w:t>
      </w:r>
    </w:p>
    <w:p w14:paraId="6DE87A26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+</w:t>
      </w:r>
      <w:r>
        <w:rPr>
          <w:rFonts w:hint="default" w:ascii="Times New Roman" w:hAnsi="Times New Roman" w:cs="Times New Roman"/>
          <w:sz w:val="26"/>
          <w:szCs w:val="26"/>
        </w:rPr>
        <w:t xml:space="preserve">Ứng dụng </w:t>
      </w:r>
      <w:r>
        <w:rPr>
          <w:rStyle w:val="31"/>
          <w:rFonts w:hint="default" w:ascii="Times New Roman" w:hAnsi="Times New Roman" w:cs="Times New Roman"/>
          <w:sz w:val="26"/>
          <w:szCs w:val="26"/>
        </w:rPr>
        <w:t xml:space="preserve">Quản lý </w:t>
      </w:r>
      <w:r>
        <w:rPr>
          <w:rStyle w:val="31"/>
          <w:rFonts w:hint="default" w:ascii="Times New Roman" w:hAnsi="Times New Roman" w:cs="Times New Roman"/>
          <w:sz w:val="26"/>
          <w:szCs w:val="26"/>
          <w:lang w:val="vi-VN"/>
        </w:rPr>
        <w:t>lái xe</w:t>
      </w:r>
      <w:r>
        <w:rPr>
          <w:rStyle w:val="31"/>
          <w:rFonts w:hint="default"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Style w:val="31"/>
          <w:rFonts w:hint="default" w:ascii="Times New Roman" w:hAnsi="Times New Roman" w:cs="Times New Roman"/>
          <w:sz w:val="26"/>
          <w:szCs w:val="26"/>
          <w:lang w:val="vi-VN"/>
        </w:rPr>
        <w:t xml:space="preserve">và </w:t>
      </w:r>
      <w:r>
        <w:rPr>
          <w:rStyle w:val="31"/>
          <w:rFonts w:hint="default" w:ascii="Times New Roman" w:hAnsi="Times New Roman" w:cs="Times New Roman"/>
          <w:sz w:val="26"/>
          <w:szCs w:val="26"/>
          <w:lang w:val="en-US"/>
        </w:rPr>
        <w:t>xe</w:t>
      </w:r>
      <w:r>
        <w:rPr>
          <w:rStyle w:val="31"/>
          <w:rFonts w:hint="default"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</w:rPr>
        <w:t xml:space="preserve"> được xây dựng bằng Python sử dụng thư viện </w:t>
      </w:r>
      <w:r>
        <w:rPr>
          <w:rStyle w:val="92"/>
          <w:rFonts w:hint="default" w:ascii="Times New Roman" w:hAnsi="Times New Roman" w:cs="Times New Roman"/>
          <w:b w:val="0"/>
          <w:bCs w:val="0"/>
          <w:sz w:val="26"/>
          <w:szCs w:val="26"/>
        </w:rPr>
        <w:t>Tkinter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 đ</w:t>
      </w:r>
      <w:r>
        <w:rPr>
          <w:rFonts w:hint="default" w:ascii="Times New Roman" w:hAnsi="Times New Roman" w:cs="Times New Roman"/>
          <w:sz w:val="26"/>
          <w:szCs w:val="26"/>
        </w:rPr>
        <w:t xml:space="preserve">ể thiết kế giao diện và </w:t>
      </w:r>
      <w:r>
        <w:rPr>
          <w:rStyle w:val="92"/>
          <w:rFonts w:hint="default" w:ascii="Times New Roman" w:hAnsi="Times New Roman" w:cs="Times New Roman"/>
          <w:b w:val="0"/>
          <w:bCs w:val="0"/>
          <w:sz w:val="26"/>
          <w:szCs w:val="26"/>
        </w:rPr>
        <w:t>SQL</w:t>
      </w:r>
      <w:r>
        <w:rPr>
          <w:rStyle w:val="92"/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 xml:space="preserve"> Server 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 để lưu trữ dữ liệu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.</w:t>
      </w:r>
    </w:p>
    <w:p w14:paraId="0460406A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+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Chương trình hỗ trợ đầy đủ các chức năng CRUD gồm: </w:t>
      </w:r>
      <w:r>
        <w:rPr>
          <w:rStyle w:val="92"/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Thêm – Lưu – Sửa – Xóa – Hủy </w:t>
      </w:r>
      <w:r>
        <w:rPr>
          <w:rStyle w:val="92"/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 xml:space="preserve">và các chức năng khác </w:t>
      </w:r>
    </w:p>
    <w:p w14:paraId="2D5193A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92"/>
          <w:rFonts w:hint="default" w:ascii="Times New Roman" w:hAnsi="Times New Roman" w:cs="Times New Roman"/>
          <w:b/>
          <w:bCs/>
          <w:sz w:val="26"/>
          <w:szCs w:val="26"/>
        </w:rPr>
        <w:t>3</w:t>
      </w:r>
      <w:r>
        <w:rPr>
          <w:rStyle w:val="92"/>
          <w:rFonts w:hint="default" w:ascii="Times New Roman" w:hAnsi="Times New Roman" w:cs="Times New Roman"/>
          <w:b/>
          <w:bCs/>
          <w:sz w:val="26"/>
          <w:szCs w:val="26"/>
          <w:lang w:val="en-US"/>
        </w:rPr>
        <w:t>.</w:t>
      </w:r>
      <w:r>
        <w:rPr>
          <w:rStyle w:val="92"/>
          <w:rFonts w:hint="default" w:ascii="Times New Roman" w:hAnsi="Times New Roman" w:cs="Times New Roman"/>
          <w:b/>
          <w:bCs/>
          <w:sz w:val="26"/>
          <w:szCs w:val="26"/>
        </w:rPr>
        <w:t>KẾT QUẢ ĐẠT ĐƯỢC VÀ DEMO CODE</w:t>
      </w:r>
    </w:p>
    <w:p w14:paraId="28C2CCF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Ứng dụng sẽ có: </w:t>
      </w:r>
    </w:p>
    <w:p w14:paraId="3649CA23">
      <w:pPr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5"/>
        </w:tabs>
        <w:ind w:left="425" w:leftChars="0" w:hanging="425" w:firstLineChars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Giao diện nhập thông t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vi-VN" w:eastAsia="zh-CN" w:bidi="ar"/>
        </w:rPr>
        <w:t>in của người lái và xe +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vi-VN" w:eastAsia="zh-CN" w:bidi="ar"/>
        </w:rPr>
        <w:t>b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ảng danh sách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vi-VN" w:eastAsia="zh-CN" w:bidi="ar"/>
        </w:rPr>
        <w:t xml:space="preserve">người lái và xe + 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Chức năng CRUD (Thêm, Sửa, Xóa, Lưu). </w:t>
      </w:r>
    </w:p>
    <w:p w14:paraId="5309E929">
      <w:pPr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5"/>
        </w:tabs>
        <w:ind w:left="425" w:leftChars="0" w:hanging="425" w:firstLineChars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 xml:space="preserve">Dữ liệu lưu trực tiếp vào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6"/>
          <w:szCs w:val="26"/>
          <w:lang w:val="en-US" w:eastAsia="zh-CN" w:bidi="ar"/>
        </w:rPr>
        <w:t xml:space="preserve">MySQL Server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6"/>
          <w:szCs w:val="26"/>
          <w:lang w:val="vi-VN" w:eastAsia="zh-CN" w:bidi="ar"/>
        </w:rPr>
        <w:t>thông qua các giao diện như trên</w:t>
      </w:r>
    </w:p>
    <w:p w14:paraId="1B5EDC20">
      <w:pPr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5"/>
        </w:tabs>
        <w:ind w:left="425" w:leftChars="0" w:hanging="425" w:firstLineChars="0"/>
        <w:jc w:val="left"/>
        <w:rPr>
          <w:rStyle w:val="92"/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en-US" w:eastAsia="zh-CN" w:bidi="ar"/>
        </w:rPr>
        <w:t>Giao diện Tkinter thiết kế chuẩn như hình minh họa nh</w:t>
      </w:r>
      <w:r>
        <w:rPr>
          <w:rFonts w:hint="default" w:ascii="Times New Roman" w:hAnsi="Times New Roman" w:eastAsia="SimSun" w:cs="Times New Roman"/>
          <w:color w:val="000000"/>
          <w:kern w:val="0"/>
          <w:sz w:val="26"/>
          <w:szCs w:val="26"/>
          <w:lang w:val="vi-VN" w:eastAsia="zh-CN" w:bidi="ar"/>
        </w:rPr>
        <w:t>ư các hình minh họa ỏ dướ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vi-VN" w:eastAsia="zh-CN" w:bidi="ar"/>
        </w:rPr>
        <w:t>i</w:t>
      </w:r>
    </w:p>
    <w:p w14:paraId="5C550B10">
      <w:pPr>
        <w:numPr>
          <w:numId w:val="0"/>
        </w:numPr>
        <w:bidi w:val="0"/>
        <w:rPr>
          <w:rStyle w:val="92"/>
          <w:rFonts w:hint="default" w:ascii="Times New Roman" w:hAnsi="Times New Roman" w:cs="Times New Roman"/>
          <w:sz w:val="26"/>
          <w:szCs w:val="26"/>
          <w:lang w:val="vi-VN"/>
        </w:rPr>
      </w:pPr>
    </w:p>
    <w:p w14:paraId="6A7E6CB9">
      <w:pPr>
        <w:numPr>
          <w:numId w:val="0"/>
        </w:numPr>
        <w:bidi w:val="0"/>
        <w:jc w:val="center"/>
        <w:rPr>
          <w:rStyle w:val="92"/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Style w:val="92"/>
          <w:rFonts w:hint="default" w:ascii="Times New Roman" w:hAnsi="Times New Roman" w:cs="Times New Roman"/>
          <w:sz w:val="26"/>
          <w:szCs w:val="26"/>
          <w:lang w:val="vi-VN"/>
        </w:rPr>
        <w:t>Ví dụ minh họa</w:t>
      </w:r>
    </w:p>
    <w:p w14:paraId="3D131AC2">
      <w:pPr>
        <w:numPr>
          <w:numId w:val="0"/>
        </w:numPr>
        <w:bidi w:val="0"/>
        <w:rPr>
          <w:rStyle w:val="92"/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</w:p>
    <w:p w14:paraId="1688B324">
      <w:pPr>
        <w:numPr>
          <w:numId w:val="0"/>
        </w:numPr>
        <w:bidi w:val="0"/>
        <w:rPr>
          <w:rStyle w:val="92"/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</w:p>
    <w:p w14:paraId="5D647C1D">
      <w:pPr>
        <w:numPr>
          <w:numId w:val="0"/>
        </w:numPr>
        <w:bidi w:val="0"/>
        <w:rPr>
          <w:rStyle w:val="92"/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Style w:val="92"/>
          <w:rFonts w:hint="default" w:ascii="Times New Roman" w:hAnsi="Times New Roman" w:cs="Times New Roman"/>
          <w:b/>
          <w:bCs/>
          <w:sz w:val="26"/>
          <w:szCs w:val="26"/>
          <w:lang w:val="vi-VN"/>
        </w:rPr>
        <w:t>1)Sẽ bao gồm 2 phần giao diện như sau:</w:t>
      </w:r>
    </w:p>
    <w:p w14:paraId="7B0A600B">
      <w:pPr>
        <w:numPr>
          <w:numId w:val="0"/>
        </w:numPr>
        <w:bidi w:val="0"/>
        <w:rPr>
          <w:rStyle w:val="92"/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Style w:val="92"/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+Bảng người lái:</w:t>
      </w:r>
      <w:bookmarkStart w:id="0" w:name="_GoBack"/>
      <w:bookmarkEnd w:id="0"/>
    </w:p>
    <w:p w14:paraId="269EDCEC">
      <w:pPr>
        <w:numPr>
          <w:numId w:val="0"/>
        </w:numPr>
        <w:bidi w:val="0"/>
        <w:rPr>
          <w:rStyle w:val="92"/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7325" cy="3955415"/>
            <wp:effectExtent l="0" t="0" r="5715" b="6985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5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C22BB">
      <w:pPr>
        <w:numPr>
          <w:numId w:val="0"/>
        </w:numPr>
        <w:bidi w:val="0"/>
        <w:rPr>
          <w:rStyle w:val="92"/>
          <w:rFonts w:hint="default" w:ascii="Times New Roman" w:hAnsi="Times New Roman" w:cs="Times New Roman"/>
          <w:sz w:val="26"/>
          <w:szCs w:val="26"/>
          <w:lang w:val="vi-VN"/>
        </w:rPr>
      </w:pPr>
    </w:p>
    <w:p w14:paraId="11E62518">
      <w:pPr>
        <w:numPr>
          <w:numId w:val="0"/>
        </w:numPr>
        <w:bidi w:val="0"/>
        <w:rPr>
          <w:rStyle w:val="92"/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Style w:val="92"/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+Bảng xe:</w:t>
      </w:r>
    </w:p>
    <w:p w14:paraId="197D82DA">
      <w:pPr>
        <w:numPr>
          <w:numId w:val="0"/>
        </w:numPr>
        <w:bidi w:val="0"/>
        <w:rPr>
          <w:rStyle w:val="92"/>
          <w:rFonts w:hint="default" w:ascii="Times New Roman" w:hAnsi="Times New Roman" w:cs="Times New Roman"/>
          <w:sz w:val="26"/>
          <w:szCs w:val="26"/>
          <w:lang w:val="vi-VN"/>
        </w:rPr>
      </w:pPr>
    </w:p>
    <w:p w14:paraId="7C89C519">
      <w:pPr>
        <w:numPr>
          <w:numId w:val="0"/>
        </w:numPr>
        <w:bidi w:val="0"/>
        <w:rPr>
          <w:rStyle w:val="92"/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9230" cy="3957955"/>
            <wp:effectExtent l="0" t="0" r="3810" b="4445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5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B30D8">
      <w:pPr>
        <w:numPr>
          <w:numId w:val="0"/>
        </w:numPr>
        <w:bidi w:val="0"/>
        <w:rPr>
          <w:rStyle w:val="92"/>
          <w:rFonts w:hint="default" w:ascii="Times New Roman" w:hAnsi="Times New Roman" w:cs="Times New Roman"/>
          <w:sz w:val="26"/>
          <w:szCs w:val="26"/>
          <w:lang w:val="vi-VN"/>
        </w:rPr>
      </w:pPr>
    </w:p>
    <w:p w14:paraId="74678479">
      <w:pPr>
        <w:numPr>
          <w:numId w:val="0"/>
        </w:numPr>
        <w:bidi w:val="0"/>
        <w:ind w:leftChars="0"/>
        <w:rPr>
          <w:rStyle w:val="92"/>
          <w:rFonts w:hint="default" w:ascii="Times New Roman" w:hAnsi="Times New Roman" w:cs="Times New Roman"/>
          <w:sz w:val="26"/>
          <w:szCs w:val="26"/>
          <w:lang w:val="vi-VN"/>
        </w:rPr>
      </w:pPr>
      <w:r>
        <w:rPr>
          <w:rStyle w:val="92"/>
          <w:rFonts w:hint="default" w:ascii="Times New Roman" w:hAnsi="Times New Roman" w:cs="Times New Roman"/>
          <w:sz w:val="26"/>
          <w:szCs w:val="26"/>
          <w:lang w:val="vi-VN"/>
        </w:rPr>
        <w:t>2)Giai đoạn chuẩn bị thư viện cho Python và tạo bảng cho SQL Server</w:t>
      </w:r>
    </w:p>
    <w:p w14:paraId="4C534B34">
      <w:pPr>
        <w:numPr>
          <w:numId w:val="0"/>
        </w:numPr>
        <w:bidi w:val="0"/>
        <w:ind w:leftChars="0"/>
        <w:rPr>
          <w:rStyle w:val="92"/>
          <w:rFonts w:hint="default" w:ascii="Times New Roman" w:hAnsi="Times New Roman" w:cs="Times New Roman"/>
          <w:sz w:val="26"/>
          <w:szCs w:val="26"/>
          <w:lang w:val="vi-VN"/>
        </w:rPr>
      </w:pPr>
    </w:p>
    <w:p w14:paraId="1B4C894E">
      <w:pPr>
        <w:numPr>
          <w:numId w:val="0"/>
        </w:numPr>
        <w:bidi w:val="0"/>
        <w:rPr>
          <w:rStyle w:val="92"/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Style w:val="92"/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-Cài đăt môi trường</w:t>
      </w:r>
    </w:p>
    <w:p w14:paraId="5EAEB275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3040" cy="339725"/>
            <wp:effectExtent l="0" t="0" r="0" b="1079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96CEA">
      <w:pPr>
        <w:pStyle w:val="85"/>
        <w:bidi w:val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vi-VN"/>
        </w:rPr>
        <w:t>-Chuẩn bị CSDL</w:t>
      </w: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lang w:val="vi-VN"/>
        </w:rPr>
        <w:t>SQL</w:t>
      </w: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Server</w:t>
      </w:r>
    </w:p>
    <w:p w14:paraId="2103712B">
      <w:pPr>
        <w:pStyle w:val="8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3040" cy="5186045"/>
            <wp:effectExtent l="0" t="0" r="0" b="1079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18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C031E">
      <w:pPr>
        <w:pStyle w:val="8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both"/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 xml:space="preserve">Sẽ tạo ra được bảng 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nh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vi-VN"/>
        </w:rPr>
        <w:t>ư hình trên:</w:t>
      </w:r>
    </w:p>
    <w:p w14:paraId="35BA215D">
      <w:pPr>
        <w:pStyle w:val="8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</w:rPr>
      </w:pPr>
    </w:p>
    <w:p w14:paraId="5CD06244">
      <w:pPr>
        <w:pStyle w:val="8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8595" cy="1558290"/>
            <wp:effectExtent l="0" t="0" r="4445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5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92F8D">
      <w:pPr>
        <w:pStyle w:val="85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leftChars="0" w:right="0" w:rightChars="0"/>
        <w:jc w:val="both"/>
        <w:rPr>
          <w:rFonts w:hint="default" w:ascii="Times New Roman" w:hAnsi="Times New Roman" w:cs="Times New Roman"/>
          <w:b/>
          <w:bCs/>
          <w:lang w:val="vi-VN"/>
        </w:rPr>
      </w:pPr>
    </w:p>
    <w:p w14:paraId="4F90A89A">
      <w:pPr>
        <w:pStyle w:val="85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leftChars="0" w:right="0" w:rightChars="0"/>
        <w:jc w:val="both"/>
        <w:rPr>
          <w:rFonts w:hint="default" w:ascii="Times New Roman" w:hAnsi="Times New Roman" w:cs="Times New Roman"/>
          <w:b/>
          <w:bCs/>
          <w:lang w:val="vi-VN"/>
        </w:rPr>
      </w:pPr>
    </w:p>
    <w:p w14:paraId="20F4BF8A">
      <w:pPr>
        <w:pStyle w:val="85"/>
        <w:keepNext w:val="0"/>
        <w:keepLines w:val="0"/>
        <w:widowControl/>
        <w:numPr>
          <w:numId w:val="0"/>
        </w:numPr>
        <w:suppressLineNumbers w:val="0"/>
        <w:spacing w:beforeAutospacing="0" w:afterAutospacing="0"/>
        <w:ind w:leftChars="0" w:right="0" w:rightChars="0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lang w:val="vi-VN"/>
        </w:rPr>
        <w:t>3) Phần DEMO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 xml:space="preserve"> code và ứng dụng với Tkinder +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SQL Server</w:t>
      </w:r>
    </w:p>
    <w:p w14:paraId="476C4D76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p w14:paraId="38E80BA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690" cy="4092575"/>
            <wp:effectExtent l="0" t="0" r="6350" b="6985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09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8595" cy="4051935"/>
            <wp:effectExtent l="0" t="0" r="4445" b="1905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05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2197A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p w14:paraId="2000D9C0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</w:p>
    <w:p w14:paraId="7E16CC1A">
      <w:pPr>
        <w:rPr>
          <w:rFonts w:hint="default" w:ascii="Times New Roman" w:hAnsi="Times New Roman" w:cs="Times New Roman"/>
        </w:rPr>
      </w:pPr>
    </w:p>
    <w:p w14:paraId="189E2BA6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0500" cy="4270375"/>
            <wp:effectExtent l="0" t="0" r="2540" b="12065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27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8595" cy="4112260"/>
            <wp:effectExtent l="0" t="0" r="4445" b="2540"/>
            <wp:docPr id="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11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C060F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</w:p>
    <w:p w14:paraId="4059C03C">
      <w:pPr>
        <w:numPr>
          <w:ilvl w:val="0"/>
          <w:numId w:val="0"/>
        </w:num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br w:type="textWrapping"/>
      </w:r>
    </w:p>
    <w:p w14:paraId="537C9F3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br w:type="page"/>
      </w:r>
    </w:p>
    <w:p w14:paraId="42B8F5AF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3040" cy="3949065"/>
            <wp:effectExtent l="0" t="0" r="0" b="13335"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4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AF877">
      <w:pPr>
        <w:numPr>
          <w:ilvl w:val="0"/>
          <w:numId w:val="0"/>
        </w:numPr>
        <w:rPr>
          <w:rFonts w:hint="default" w:ascii="Times New Roman" w:hAnsi="Times New Roman" w:cs="Times New Roman"/>
          <w:lang w:val="en-US"/>
        </w:rPr>
      </w:pPr>
    </w:p>
    <w:p w14:paraId="3AC75DAD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0500" cy="4091305"/>
            <wp:effectExtent l="0" t="0" r="2540" b="8255"/>
            <wp:docPr id="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9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DA986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br w:type="page"/>
      </w:r>
    </w:p>
    <w:p w14:paraId="202EFDEF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9865" cy="5114290"/>
            <wp:effectExtent l="0" t="0" r="3175" b="6350"/>
            <wp:docPr id="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11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9FFC8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</w:p>
    <w:p w14:paraId="0E3091F1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1135" cy="3337560"/>
            <wp:effectExtent l="0" t="0" r="1905" b="0"/>
            <wp:docPr id="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2B4AA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</w:p>
    <w:p w14:paraId="638E0CFF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3040" cy="4609465"/>
            <wp:effectExtent l="0" t="0" r="0" b="8255"/>
            <wp:docPr id="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60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8B8BA">
      <w:pPr>
        <w:numPr>
          <w:ilvl w:val="0"/>
          <w:numId w:val="0"/>
        </w:num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6055" cy="3688715"/>
            <wp:effectExtent l="0" t="0" r="6985" b="14605"/>
            <wp:docPr id="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68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footerReference r:id="rId4" w:type="default"/>
      <w:pgSz w:w="11906" w:h="16838"/>
      <w:pgMar w:top="1417" w:right="1417" w:bottom="1417" w:left="2268" w:header="720" w:footer="720" w:gutter="0"/>
      <w:paperSrc/>
      <w:pgNumType w:fmt="decimal" w:start="1"/>
      <w:cols w:space="72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+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AF3C2E">
    <w:pPr>
      <w:pStyle w:val="37"/>
    </w:pPr>
  </w:p>
  <w:p w14:paraId="15802518">
    <w:pPr>
      <w:pStyle w:val="3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C2FD1C">
    <w:pPr>
      <w:pStyle w:val="37"/>
    </w:pPr>
  </w:p>
  <w:p w14:paraId="18FD533B">
    <w:pPr>
      <w:pStyle w:val="37"/>
    </w:pPr>
  </w:p>
  <w:p w14:paraId="0BAD0994">
    <w:pPr>
      <w:pStyle w:val="3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80068AD">
                          <w:pPr>
                            <w:pStyle w:val="3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HWPZxIhAgAA&#10;YA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80068AD">
                    <w:pPr>
                      <w:pStyle w:val="3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0">
    <w:nsid w:val="5CFC089B"/>
    <w:multiLevelType w:val="singleLevel"/>
    <w:tmpl w:val="5CFC089B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  <w:b w:val="0"/>
        <w:bCs w:val="0"/>
        <w:sz w:val="26"/>
        <w:szCs w:val="26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2D5A6F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4115BD8"/>
    <w:rsid w:val="12BC2AF3"/>
    <w:rsid w:val="1738528E"/>
    <w:rsid w:val="184E622D"/>
    <w:rsid w:val="18B11E82"/>
    <w:rsid w:val="216A315E"/>
    <w:rsid w:val="2A2E228D"/>
    <w:rsid w:val="43A41D1C"/>
    <w:rsid w:val="48DB38B5"/>
    <w:rsid w:val="4E313650"/>
    <w:rsid w:val="586918F1"/>
    <w:rsid w:val="5D17232C"/>
    <w:rsid w:val="62BF706C"/>
    <w:rsid w:val="70481188"/>
    <w:rsid w:val="76814EAC"/>
    <w:rsid w:val="788E666F"/>
    <w:rsid w:val="78F41934"/>
    <w:rsid w:val="7D2D5A6F"/>
    <w:rsid w:val="7DCE3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SimHei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Style1"/>
    <w:basedOn w:val="1"/>
    <w:next w:val="1"/>
    <w:qFormat/>
    <w:uiPriority w:val="0"/>
    <w:pPr>
      <w:keepNext/>
      <w:keepLines/>
      <w:spacing w:line="240" w:lineRule="auto"/>
      <w:jc w:val="left"/>
      <w:outlineLvl w:val="1"/>
    </w:pPr>
    <w:rPr>
      <w:rFonts w:ascii="Times New Roman" w:hAnsi="Times New Roman" w:eastAsia="+H" w:cs="Times New Roman"/>
      <w:b/>
      <w:bCs/>
      <w:color w:val="000000" w:themeColor="text1"/>
      <w:sz w:val="36"/>
      <w:szCs w:val="36"/>
      <w:shd w:val="clear" w:color="auto" w:fill="auto"/>
      <w:lang w:val="en"/>
      <w14:textFill>
        <w14:solidFill>
          <w14:schemeClr w14:val="tx1"/>
        </w14:solidFill>
      </w14:textFill>
    </w:rPr>
  </w:style>
  <w:style w:type="paragraph" w:customStyle="1" w:styleId="250">
    <w:name w:val="Style2"/>
    <w:basedOn w:val="1"/>
    <w:next w:val="1"/>
    <w:qFormat/>
    <w:uiPriority w:val="0"/>
    <w:pPr>
      <w:keepNext/>
      <w:keepLines/>
      <w:spacing w:before="80" w:after="0" w:line="240" w:lineRule="auto"/>
      <w:outlineLvl w:val="1"/>
    </w:pPr>
    <w:rPr>
      <w:rFonts w:ascii="Times New Roman" w:hAnsi="Times New Roman" w:eastAsia="Calibri" w:cs="Calibri"/>
      <w:b/>
      <w:color w:val="000000" w:themeColor="text1"/>
      <w:sz w:val="32"/>
      <w:szCs w:val="28"/>
      <w:lang w:val="en"/>
      <w14:textFill>
        <w14:solidFill>
          <w14:schemeClr w14:val="tx1"/>
        </w14:solidFill>
      </w14:textFill>
    </w:rPr>
  </w:style>
  <w:style w:type="paragraph" w:customStyle="1" w:styleId="251">
    <w:name w:val="Style3"/>
    <w:basedOn w:val="1"/>
    <w:qFormat/>
    <w:uiPriority w:val="0"/>
    <w:pPr>
      <w:keepNext/>
      <w:keepLines/>
      <w:spacing w:before="80" w:after="0" w:line="240" w:lineRule="auto"/>
      <w:outlineLvl w:val="1"/>
    </w:pPr>
    <w:rPr>
      <w:rFonts w:ascii="Calibri" w:hAnsi="Calibri" w:eastAsia="Calibri" w:cs="Calibri"/>
      <w:b/>
      <w:color w:val="000000" w:themeColor="text1"/>
      <w:sz w:val="26"/>
      <w:szCs w:val="26"/>
      <w:lang w:val="en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customXml" Target="../customXml/item1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2025-11-26T03:42:00Z</dcterms:created>
  <dc:creator>PHAN TRUNG THO</dc:creator>
  <cp:lastModifiedBy>PHAN TRUNG THO</cp:lastModifiedBy>
  <dcterms:modified xsi:type="dcterms:W3CDTF">2025-12-01T16:48:31Z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70B4D0148FD344B1A6B0BA55ACA43207_11</vt:lpwstr>
  </property>
</Properties>
</file>