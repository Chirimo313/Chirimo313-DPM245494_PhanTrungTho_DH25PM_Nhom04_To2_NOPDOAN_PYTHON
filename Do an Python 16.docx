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C2C8" w14:textId="77777777" w:rsidR="00931D2D" w:rsidRDefault="008347BF">
      <w:pPr>
        <w:jc w:val="center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TRƯ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Ờ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NG Đ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Ạ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I H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Ọ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C AN GIANG</w:t>
      </w:r>
    </w:p>
    <w:p w14:paraId="632D55EF" w14:textId="77777777" w:rsidR="00931D2D" w:rsidRDefault="008347BF">
      <w:pPr>
        <w:jc w:val="center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KHOA CÔNG NGH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Ệ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THÔNG TIN</w:t>
      </w:r>
    </w:p>
    <w:p w14:paraId="45A1A13D" w14:textId="77777777" w:rsidR="00931D2D" w:rsidRDefault="00931D2D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001315BD" w14:textId="77777777" w:rsidR="00931D2D" w:rsidRDefault="00931D2D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5535B36B" w14:textId="77777777" w:rsidR="00931D2D" w:rsidRDefault="00931D2D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2AA54DAD" w14:textId="77777777" w:rsidR="00931D2D" w:rsidRDefault="00931D2D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0D26537A" w14:textId="77777777" w:rsidR="00931D2D" w:rsidRDefault="00931D2D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6E28F2B2" w14:textId="77777777" w:rsidR="00931D2D" w:rsidRDefault="00931D2D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28A965E0" w14:textId="77777777" w:rsidR="00931D2D" w:rsidRDefault="008347BF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  <w:t>BÁO CÁO Đ</w:t>
      </w:r>
      <w:r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  <w:t>Ồ</w:t>
      </w:r>
      <w:r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  <w:t xml:space="preserve"> ÁN</w:t>
      </w:r>
    </w:p>
    <w:p w14:paraId="39D8D54B" w14:textId="77777777" w:rsidR="00931D2D" w:rsidRDefault="00931D2D">
      <w:pPr>
        <w:ind w:left="2160" w:firstLine="720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6A6032B8" w14:textId="77777777" w:rsidR="00931D2D" w:rsidRDefault="008347BF">
      <w:pPr>
        <w:ind w:left="1440" w:firstLine="720"/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  <w:t xml:space="preserve">Chuyên </w:t>
      </w:r>
      <w:proofErr w:type="spellStart"/>
      <w:r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  <w:t>đ</w:t>
      </w:r>
      <w:r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  <w:t>ề</w:t>
      </w:r>
      <w:proofErr w:type="spellEnd"/>
      <w:r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  <w:t xml:space="preserve"> Python (COS525)</w:t>
      </w:r>
    </w:p>
    <w:p w14:paraId="410A0471" w14:textId="77777777" w:rsidR="00931D2D" w:rsidRDefault="00931D2D">
      <w:pPr>
        <w:ind w:left="1440" w:firstLine="720"/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</w:pPr>
    </w:p>
    <w:p w14:paraId="10D6BF01" w14:textId="77777777" w:rsidR="00931D2D" w:rsidRDefault="00931D2D">
      <w:pPr>
        <w:ind w:left="1440" w:firstLine="720"/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</w:pPr>
    </w:p>
    <w:p w14:paraId="4DCD5C0C" w14:textId="77777777" w:rsidR="00931D2D" w:rsidRDefault="008347B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XÂY D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Ự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 xml:space="preserve">NG 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Ứ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NG D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Ụ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NG QU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Ả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N LÝ XE VÀ LÁI XE</w:t>
      </w:r>
    </w:p>
    <w:p w14:paraId="6A7571F7" w14:textId="77777777" w:rsidR="00931D2D" w:rsidRDefault="008347BF">
      <w:pPr>
        <w:jc w:val="center"/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val="vi-VN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V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Ớ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  <w:t>I PYTHON, TKINTER VÀ SQL</w:t>
      </w:r>
      <w:r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val="vi-VN" w:bidi="ar"/>
        </w:rPr>
        <w:t xml:space="preserve"> Server</w:t>
      </w:r>
    </w:p>
    <w:p w14:paraId="5A4DC584" w14:textId="77777777" w:rsidR="00931D2D" w:rsidRDefault="00931D2D">
      <w:pPr>
        <w:jc w:val="center"/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</w:pPr>
    </w:p>
    <w:p w14:paraId="60CC590E" w14:textId="77777777" w:rsidR="00931D2D" w:rsidRDefault="00931D2D">
      <w:pPr>
        <w:jc w:val="center"/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</w:pPr>
    </w:p>
    <w:p w14:paraId="1100363E" w14:textId="77777777" w:rsidR="00931D2D" w:rsidRDefault="00931D2D">
      <w:pPr>
        <w:jc w:val="center"/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</w:pPr>
    </w:p>
    <w:p w14:paraId="16CDD373" w14:textId="77777777" w:rsidR="00931D2D" w:rsidRDefault="00931D2D">
      <w:pPr>
        <w:jc w:val="center"/>
        <w:rPr>
          <w:rFonts w:ascii="Times New Roman" w:eastAsia="SimSun" w:hAnsi="Times New Roman" w:cs="Times New Roman"/>
          <w:b/>
          <w:bCs/>
          <w:color w:val="000000"/>
          <w:sz w:val="40"/>
          <w:szCs w:val="40"/>
          <w:lang w:bidi="ar"/>
        </w:rPr>
      </w:pPr>
    </w:p>
    <w:p w14:paraId="1BB1710C" w14:textId="77777777" w:rsidR="00931D2D" w:rsidRDefault="008347B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Gi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viên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hư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ẫ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: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Ths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. Nguy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ễ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 Ng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 Minh</w:t>
      </w:r>
    </w:p>
    <w:p w14:paraId="4F114C0D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Sinh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viên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: DPM245494.Phan Trung 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.DH25PM _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Nhóm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04 _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ổ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02</w:t>
      </w:r>
    </w:p>
    <w:p w14:paraId="436C1D8E" w14:textId="77777777" w:rsidR="00931D2D" w:rsidRDefault="00931D2D">
      <w:pPr>
        <w:jc w:val="both"/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363DB391" w14:textId="77777777" w:rsidR="00931D2D" w:rsidRDefault="00931D2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4F1D8938" w14:textId="77777777" w:rsidR="00931D2D" w:rsidRDefault="00931D2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5A1D4F20" w14:textId="4C45EA3A" w:rsidR="00931D2D" w:rsidRDefault="00931D2D" w:rsidP="7219B4D8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18078849" w14:textId="6397A730" w:rsidR="7219B4D8" w:rsidRDefault="7219B4D8" w:rsidP="7219B4D8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:lang w:bidi="ar"/>
        </w:rPr>
      </w:pPr>
    </w:p>
    <w:p w14:paraId="43A7F385" w14:textId="41EA3125" w:rsidR="00931D2D" w:rsidRDefault="00931D2D" w:rsidP="7219B4D8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1AF17E24" w14:textId="77777777" w:rsidR="00931D2D" w:rsidRDefault="00931D2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0D86AD1A" w14:textId="77777777" w:rsidR="00931D2D" w:rsidRDefault="00931D2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2035C52E" w14:textId="77777777" w:rsidR="00931D2D" w:rsidRDefault="00931D2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0E77B1AD" w14:textId="67D62637" w:rsidR="00931D2D" w:rsidRDefault="00931D2D" w:rsidP="7219B4D8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73A9E5EE" w14:textId="77777777" w:rsidR="00931D2D" w:rsidRDefault="00931D2D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</w:p>
    <w:p w14:paraId="72B21F73" w14:textId="77777777" w:rsidR="00931D2D" w:rsidRDefault="008347BF">
      <w:pPr>
        <w:jc w:val="center"/>
        <w:rPr>
          <w:rFonts w:ascii="Times New Roman" w:hAnsi="Times New Roman" w:cs="Times New Roman"/>
        </w:rPr>
        <w:sectPr w:rsidR="00931D2D">
          <w:headerReference w:type="default" r:id="rId9"/>
          <w:footerReference w:type="default" r:id="rId10"/>
          <w:pgSz w:w="11906" w:h="16838"/>
          <w:pgMar w:top="1411" w:right="1411" w:bottom="1411" w:left="2275" w:header="850" w:footer="850" w:gutter="0"/>
          <w:pgBorders w:display="firstPage">
            <w:top w:val="single" w:sz="4" w:space="1" w:color="000000"/>
            <w:left w:val="single" w:sz="4" w:space="4" w:color="000000"/>
            <w:bottom w:val="single" w:sz="4" w:space="1" w:color="000000"/>
            <w:right w:val="single" w:sz="4" w:space="4" w:color="000000"/>
          </w:pgBorders>
          <w:pgNumType w:start="0"/>
          <w:cols w:space="0"/>
          <w:docGrid w:linePitch="360"/>
        </w:sect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AN GIANG, 09-2025</w:t>
      </w:r>
    </w:p>
    <w:p w14:paraId="25D82B78" w14:textId="77777777" w:rsidR="00931D2D" w:rsidRDefault="7219B4D8" w:rsidP="008347BF">
      <w:pPr>
        <w:ind w:right="1134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7219B4D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</w:t>
      </w:r>
      <w:r w:rsidRPr="7219B4D8">
        <w:rPr>
          <w:rFonts w:ascii="Times New Roman" w:hAnsi="Times New Roman" w:cs="Times New Roman"/>
          <w:b/>
          <w:bCs/>
          <w:sz w:val="26"/>
          <w:szCs w:val="26"/>
          <w:lang w:val="vi-VN"/>
        </w:rPr>
        <w:t>ĐẶT VẤN ĐỀ</w:t>
      </w:r>
    </w:p>
    <w:p w14:paraId="3996E416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798886E7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nay,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do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taxi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</w:t>
      </w:r>
      <w:r>
        <w:rPr>
          <w:rFonts w:ascii="Times New Roman" w:hAnsi="Times New Roman" w:cs="Times New Roman"/>
          <w:sz w:val="26"/>
          <w:szCs w:val="26"/>
        </w:rPr>
        <w:t>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…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vi-VN"/>
        </w:rPr>
        <w:t>cao</w:t>
      </w:r>
      <w:r>
        <w:rPr>
          <w:rFonts w:ascii="Times New Roman" w:hAnsi="Times New Roman" w:cs="Times New Roman"/>
          <w:sz w:val="26"/>
          <w:szCs w:val="26"/>
        </w:rPr>
        <w:t>.</w:t>
      </w:r>
      <w:proofErr w:type="spellStart"/>
      <w:r>
        <w:rPr>
          <w:rFonts w:ascii="Times New Roman" w:hAnsi="Times New Roman" w:cs="Times New Roman"/>
          <w:sz w:val="26"/>
          <w:szCs w:val="26"/>
        </w:rPr>
        <w:t>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hư </w:t>
      </w:r>
      <w:proofErr w:type="gramStart"/>
      <w:r>
        <w:rPr>
          <w:rFonts w:ascii="Times New Roman" w:hAnsi="Times New Roman" w:cs="Times New Roman"/>
          <w:sz w:val="26"/>
          <w:szCs w:val="26"/>
          <w:lang w:val="vi-VN"/>
        </w:rPr>
        <w:t>h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i,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gây nên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–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cho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qu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lí và c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chính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thân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tài x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05A99BF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24B7B568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ng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</w:t>
      </w:r>
      <w:r>
        <w:rPr>
          <w:rFonts w:ascii="Times New Roman" w:hAnsi="Times New Roman" w:cs="Times New Roman"/>
          <w:sz w:val="26"/>
          <w:szCs w:val="26"/>
        </w:rPr>
        <w:t>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như sau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16FBC7D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5BB03C89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76CAC01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7F37CEDE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7B80493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407E55C5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9E3DA7A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11AA35D7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10EB4B11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38233813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FCFA300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1C7D5F15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lái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p v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i SQL Server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DC58E17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541F0525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Server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 đư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c nh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p tr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p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qu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lí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C32B198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2D72A00F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trong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qu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lí và đi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hành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CA5183A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38FC2AEE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2D46E7F0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020CE990" w14:textId="77777777" w:rsidR="00931D2D" w:rsidRDefault="008347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QUAN CƠ 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LÝ THUY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</w:t>
      </w:r>
    </w:p>
    <w:p w14:paraId="54517F25" w14:textId="77777777" w:rsidR="00931D2D" w:rsidRDefault="008347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V</w:t>
      </w:r>
      <w:proofErr w:type="spellStart"/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FE32E1C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2AA85B54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5FA5D3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68B0B870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</w:t>
      </w:r>
      <w:r>
        <w:rPr>
          <w:rFonts w:ascii="Times New Roman" w:hAnsi="Times New Roman" w:cs="Times New Roman"/>
          <w:sz w:val="26"/>
          <w:szCs w:val="26"/>
        </w:rPr>
        <w:t>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106A53E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451AD5AC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C941F59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1A95906B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Xe: </w:t>
      </w:r>
      <w:proofErr w:type="spellStart"/>
      <w:r>
        <w:rPr>
          <w:rFonts w:ascii="Times New Roman" w:hAnsi="Times New Roman" w:cs="Times New Roman"/>
          <w:sz w:val="26"/>
          <w:szCs w:val="26"/>
        </w:rPr>
        <w:t>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6ACF8B2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4CD468FF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Lái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lái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0864A49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5B05A758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ế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7A75D06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5720E9A5" w14:textId="77777777" w:rsidR="00931D2D" w:rsidRDefault="00931D2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B06C85" w14:textId="77777777" w:rsidR="00931D2D" w:rsidRDefault="008347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3CE6EFB1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3DE225AA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sz w:val="26"/>
          <w:szCs w:val="26"/>
        </w:rPr>
        <w:t xml:space="preserve">Python: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</w:t>
      </w:r>
      <w:r>
        <w:rPr>
          <w:rFonts w:ascii="Times New Roman" w:hAnsi="Times New Roman" w:cs="Times New Roman"/>
          <w:sz w:val="26"/>
          <w:szCs w:val="26"/>
        </w:rPr>
        <w:t>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5A7D676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5FAF9C1E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proofErr w:type="spellStart"/>
      <w:r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ẵ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5D616C9E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672ABD1E" w14:textId="77777777" w:rsidR="00931D2D" w:rsidRDefault="008347B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>
        <w:rPr>
          <w:rFonts w:ascii="Times New Roman" w:hAnsi="Times New Roman" w:cs="Times New Roman"/>
          <w:sz w:val="26"/>
          <w:szCs w:val="26"/>
        </w:rPr>
        <w:t>SQL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Server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quá khó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ng</w:t>
      </w:r>
    </w:p>
    <w:p w14:paraId="4230899D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15E90BBE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CRUD (Create – Read – Update – Delete): 4 </w:t>
      </w:r>
      <w:proofErr w:type="spellStart"/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3FC9952" w14:textId="77777777" w:rsidR="00931D2D" w:rsidRDefault="00931D2D">
      <w:pPr>
        <w:rPr>
          <w:rFonts w:ascii="Times New Roman" w:hAnsi="Times New Roman" w:cs="Times New Roman"/>
          <w:sz w:val="26"/>
          <w:szCs w:val="26"/>
        </w:rPr>
      </w:pPr>
    </w:p>
    <w:p w14:paraId="3B6B4B90" w14:textId="77777777" w:rsidR="00931D2D" w:rsidRDefault="008347BF">
      <w:pPr>
        <w:pStyle w:val="NormalWeb"/>
        <w:rPr>
          <w:sz w:val="26"/>
          <w:szCs w:val="26"/>
        </w:rPr>
      </w:pPr>
      <w:r>
        <w:rPr>
          <w:rStyle w:val="Strong"/>
          <w:sz w:val="26"/>
          <w:szCs w:val="26"/>
        </w:rPr>
        <w:t xml:space="preserve"> </w:t>
      </w:r>
      <w:r>
        <w:rPr>
          <w:rStyle w:val="Strong"/>
          <w:sz w:val="26"/>
          <w:szCs w:val="26"/>
          <w:lang w:val="vi-VN"/>
        </w:rPr>
        <w:t>-</w:t>
      </w:r>
      <w:proofErr w:type="spellStart"/>
      <w:r>
        <w:rPr>
          <w:rStyle w:val="Strong"/>
          <w:b w:val="0"/>
          <w:bCs w:val="0"/>
          <w:sz w:val="26"/>
          <w:szCs w:val="26"/>
        </w:rPr>
        <w:t>Phân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tích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và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xây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d</w:t>
      </w:r>
      <w:r>
        <w:rPr>
          <w:rStyle w:val="Strong"/>
          <w:b w:val="0"/>
          <w:bCs w:val="0"/>
          <w:sz w:val="26"/>
          <w:szCs w:val="26"/>
        </w:rPr>
        <w:t>ự</w:t>
      </w:r>
      <w:r>
        <w:rPr>
          <w:rStyle w:val="Strong"/>
          <w:b w:val="0"/>
          <w:bCs w:val="0"/>
          <w:sz w:val="26"/>
          <w:szCs w:val="26"/>
        </w:rPr>
        <w:t>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ứ</w:t>
      </w:r>
      <w:r>
        <w:rPr>
          <w:rStyle w:val="Strong"/>
          <w:b w:val="0"/>
          <w:bCs w:val="0"/>
          <w:sz w:val="26"/>
          <w:szCs w:val="26"/>
        </w:rPr>
        <w:t>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d</w:t>
      </w:r>
      <w:r>
        <w:rPr>
          <w:rStyle w:val="Strong"/>
          <w:b w:val="0"/>
          <w:bCs w:val="0"/>
          <w:sz w:val="26"/>
          <w:szCs w:val="26"/>
        </w:rPr>
        <w:t>ụ</w:t>
      </w:r>
      <w:r>
        <w:rPr>
          <w:rStyle w:val="Strong"/>
          <w:b w:val="0"/>
          <w:bCs w:val="0"/>
          <w:sz w:val="26"/>
          <w:szCs w:val="26"/>
        </w:rPr>
        <w:t>ng</w:t>
      </w:r>
      <w:proofErr w:type="spellEnd"/>
    </w:p>
    <w:p w14:paraId="6DE87A26" w14:textId="77777777" w:rsidR="00931D2D" w:rsidRDefault="008347BF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+</w:t>
      </w:r>
      <w:proofErr w:type="spellStart"/>
      <w:r>
        <w:rPr>
          <w:sz w:val="26"/>
          <w:szCs w:val="26"/>
        </w:rPr>
        <w:t>Ứ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</w:t>
      </w:r>
      <w:r>
        <w:rPr>
          <w:rStyle w:val="Emphasis"/>
          <w:sz w:val="26"/>
          <w:szCs w:val="26"/>
        </w:rPr>
        <w:t>Qu</w:t>
      </w:r>
      <w:r>
        <w:rPr>
          <w:rStyle w:val="Emphasis"/>
          <w:sz w:val="26"/>
          <w:szCs w:val="26"/>
        </w:rPr>
        <w:t>ả</w:t>
      </w:r>
      <w:r>
        <w:rPr>
          <w:rStyle w:val="Emphasis"/>
          <w:sz w:val="26"/>
          <w:szCs w:val="26"/>
        </w:rPr>
        <w:t xml:space="preserve">n </w:t>
      </w:r>
      <w:proofErr w:type="spellStart"/>
      <w:r>
        <w:rPr>
          <w:rStyle w:val="Emphasis"/>
          <w:sz w:val="26"/>
          <w:szCs w:val="26"/>
        </w:rPr>
        <w:t>lý</w:t>
      </w:r>
      <w:proofErr w:type="spellEnd"/>
      <w:r>
        <w:rPr>
          <w:rStyle w:val="Emphasis"/>
          <w:sz w:val="26"/>
          <w:szCs w:val="26"/>
        </w:rPr>
        <w:t xml:space="preserve"> </w:t>
      </w:r>
      <w:r>
        <w:rPr>
          <w:rStyle w:val="Emphasis"/>
          <w:sz w:val="26"/>
          <w:szCs w:val="26"/>
          <w:lang w:val="vi-VN"/>
        </w:rPr>
        <w:t>lái xe</w:t>
      </w:r>
      <w:r>
        <w:rPr>
          <w:rStyle w:val="Emphasis"/>
          <w:sz w:val="26"/>
          <w:szCs w:val="26"/>
        </w:rPr>
        <w:t xml:space="preserve"> </w:t>
      </w:r>
      <w:r>
        <w:rPr>
          <w:rStyle w:val="Emphasis"/>
          <w:sz w:val="26"/>
          <w:szCs w:val="26"/>
          <w:lang w:val="vi-VN"/>
        </w:rPr>
        <w:t xml:space="preserve">và </w:t>
      </w:r>
      <w:proofErr w:type="spellStart"/>
      <w:r>
        <w:rPr>
          <w:rStyle w:val="Emphasis"/>
          <w:sz w:val="26"/>
          <w:szCs w:val="26"/>
        </w:rPr>
        <w:t>xe</w:t>
      </w:r>
      <w:proofErr w:type="spellEnd"/>
      <w:r>
        <w:rPr>
          <w:rStyle w:val="Emphasis"/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Python </w:t>
      </w:r>
      <w:proofErr w:type="spellStart"/>
      <w:r>
        <w:rPr>
          <w:sz w:val="26"/>
          <w:szCs w:val="26"/>
        </w:rPr>
        <w:t>s</w:t>
      </w:r>
      <w:r>
        <w:rPr>
          <w:sz w:val="26"/>
          <w:szCs w:val="26"/>
        </w:rPr>
        <w:t>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Tkinter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</w:t>
      </w:r>
      <w:r>
        <w:rPr>
          <w:sz w:val="26"/>
          <w:szCs w:val="26"/>
        </w:rPr>
        <w:t>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</w:t>
      </w:r>
      <w:r>
        <w:rPr>
          <w:sz w:val="26"/>
          <w:szCs w:val="26"/>
        </w:rPr>
        <w:t>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>SQL</w:t>
      </w:r>
      <w:r>
        <w:rPr>
          <w:rStyle w:val="Strong"/>
          <w:b w:val="0"/>
          <w:bCs w:val="0"/>
          <w:sz w:val="26"/>
          <w:szCs w:val="26"/>
          <w:lang w:val="vi-VN"/>
        </w:rPr>
        <w:t xml:space="preserve"> Server 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</w:t>
      </w:r>
      <w:r>
        <w:rPr>
          <w:sz w:val="26"/>
          <w:szCs w:val="26"/>
        </w:rPr>
        <w:t>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</w:t>
      </w:r>
      <w:r>
        <w:rPr>
          <w:sz w:val="26"/>
          <w:szCs w:val="26"/>
        </w:rPr>
        <w:t>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</w:t>
      </w:r>
      <w:r>
        <w:rPr>
          <w:sz w:val="26"/>
          <w:szCs w:val="26"/>
        </w:rPr>
        <w:t>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</w:t>
      </w:r>
      <w:proofErr w:type="spellEnd"/>
      <w:r>
        <w:rPr>
          <w:sz w:val="26"/>
          <w:szCs w:val="26"/>
          <w:lang w:val="vi-VN"/>
        </w:rPr>
        <w:t>.</w:t>
      </w:r>
    </w:p>
    <w:p w14:paraId="223E3FC9" w14:textId="77777777" w:rsidR="008347BF" w:rsidRDefault="008347BF" w:rsidP="008347BF">
      <w:pPr>
        <w:pStyle w:val="NormalWeb"/>
        <w:rPr>
          <w:rStyle w:val="Strong"/>
          <w:b w:val="0"/>
          <w:bCs w:val="0"/>
          <w:sz w:val="26"/>
          <w:szCs w:val="26"/>
        </w:rPr>
      </w:pPr>
      <w:r>
        <w:rPr>
          <w:sz w:val="26"/>
          <w:szCs w:val="26"/>
          <w:lang w:val="vi-VN"/>
        </w:rPr>
        <w:t>+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</w:t>
      </w:r>
      <w:r>
        <w:rPr>
          <w:sz w:val="26"/>
          <w:szCs w:val="26"/>
        </w:rPr>
        <w:t>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</w:t>
      </w:r>
      <w:r>
        <w:rPr>
          <w:sz w:val="26"/>
          <w:szCs w:val="26"/>
        </w:rPr>
        <w:t>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</w:t>
      </w:r>
      <w:r>
        <w:rPr>
          <w:sz w:val="26"/>
          <w:szCs w:val="26"/>
        </w:rPr>
        <w:t>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CRUD </w:t>
      </w:r>
      <w:proofErr w:type="spellStart"/>
      <w:r>
        <w:rPr>
          <w:sz w:val="26"/>
          <w:szCs w:val="26"/>
        </w:rPr>
        <w:t>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rStyle w:val="Strong"/>
          <w:b w:val="0"/>
          <w:bCs w:val="0"/>
          <w:sz w:val="26"/>
          <w:szCs w:val="26"/>
        </w:rPr>
        <w:t>Thêm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– Lưu – </w:t>
      </w:r>
      <w:proofErr w:type="spellStart"/>
      <w:r>
        <w:rPr>
          <w:rStyle w:val="Strong"/>
          <w:b w:val="0"/>
          <w:bCs w:val="0"/>
          <w:sz w:val="26"/>
          <w:szCs w:val="26"/>
        </w:rPr>
        <w:t>S</w:t>
      </w:r>
      <w:r>
        <w:rPr>
          <w:rStyle w:val="Strong"/>
          <w:b w:val="0"/>
          <w:bCs w:val="0"/>
          <w:sz w:val="26"/>
          <w:szCs w:val="26"/>
        </w:rPr>
        <w:t>ử</w:t>
      </w:r>
      <w:r>
        <w:rPr>
          <w:rStyle w:val="Strong"/>
          <w:b w:val="0"/>
          <w:bCs w:val="0"/>
          <w:sz w:val="26"/>
          <w:szCs w:val="26"/>
        </w:rPr>
        <w:t>a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– </w:t>
      </w:r>
      <w:proofErr w:type="spellStart"/>
      <w:r>
        <w:rPr>
          <w:rStyle w:val="Strong"/>
          <w:b w:val="0"/>
          <w:bCs w:val="0"/>
          <w:sz w:val="26"/>
          <w:szCs w:val="26"/>
        </w:rPr>
        <w:t>Xóa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– </w:t>
      </w:r>
      <w:proofErr w:type="spellStart"/>
      <w:r>
        <w:rPr>
          <w:rStyle w:val="Strong"/>
          <w:b w:val="0"/>
          <w:bCs w:val="0"/>
          <w:sz w:val="26"/>
          <w:szCs w:val="26"/>
        </w:rPr>
        <w:t>H</w:t>
      </w:r>
      <w:r>
        <w:rPr>
          <w:rStyle w:val="Strong"/>
          <w:b w:val="0"/>
          <w:bCs w:val="0"/>
          <w:sz w:val="26"/>
          <w:szCs w:val="26"/>
        </w:rPr>
        <w:t>ủ</w:t>
      </w:r>
      <w:r>
        <w:rPr>
          <w:rStyle w:val="Strong"/>
          <w:b w:val="0"/>
          <w:bCs w:val="0"/>
          <w:sz w:val="26"/>
          <w:szCs w:val="26"/>
        </w:rPr>
        <w:t>y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  <w:lang w:val="vi-VN"/>
        </w:rPr>
        <w:t>và các ch</w:t>
      </w:r>
      <w:r>
        <w:rPr>
          <w:rStyle w:val="Strong"/>
          <w:b w:val="0"/>
          <w:bCs w:val="0"/>
          <w:sz w:val="26"/>
          <w:szCs w:val="26"/>
          <w:lang w:val="vi-VN"/>
        </w:rPr>
        <w:t>ứ</w:t>
      </w:r>
      <w:r>
        <w:rPr>
          <w:rStyle w:val="Strong"/>
          <w:b w:val="0"/>
          <w:bCs w:val="0"/>
          <w:sz w:val="26"/>
          <w:szCs w:val="26"/>
          <w:lang w:val="vi-VN"/>
        </w:rPr>
        <w:t xml:space="preserve">c năng khác </w:t>
      </w:r>
    </w:p>
    <w:p w14:paraId="2D5193AD" w14:textId="03A313E1" w:rsidR="00931D2D" w:rsidRPr="008347BF" w:rsidRDefault="008347BF" w:rsidP="008347BF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</w:rPr>
        <w:t>3</w:t>
      </w:r>
      <w:r>
        <w:rPr>
          <w:rStyle w:val="Strong"/>
          <w:sz w:val="26"/>
          <w:szCs w:val="26"/>
        </w:rPr>
        <w:t>.</w:t>
      </w:r>
      <w:r>
        <w:rPr>
          <w:rStyle w:val="Strong"/>
          <w:sz w:val="26"/>
          <w:szCs w:val="26"/>
        </w:rPr>
        <w:t>K</w:t>
      </w:r>
      <w:r>
        <w:rPr>
          <w:rStyle w:val="Strong"/>
          <w:sz w:val="26"/>
          <w:szCs w:val="26"/>
        </w:rPr>
        <w:t>Ế</w:t>
      </w:r>
      <w:r>
        <w:rPr>
          <w:rStyle w:val="Strong"/>
          <w:sz w:val="26"/>
          <w:szCs w:val="26"/>
        </w:rPr>
        <w:t>T QU</w:t>
      </w:r>
      <w:r>
        <w:rPr>
          <w:rStyle w:val="Strong"/>
          <w:sz w:val="26"/>
          <w:szCs w:val="26"/>
        </w:rPr>
        <w:t>Ả</w:t>
      </w:r>
      <w:r>
        <w:rPr>
          <w:rStyle w:val="Strong"/>
          <w:sz w:val="26"/>
          <w:szCs w:val="26"/>
        </w:rPr>
        <w:t xml:space="preserve"> Đ</w:t>
      </w:r>
      <w:r>
        <w:rPr>
          <w:rStyle w:val="Strong"/>
          <w:sz w:val="26"/>
          <w:szCs w:val="26"/>
        </w:rPr>
        <w:t>Ạ</w:t>
      </w:r>
      <w:r>
        <w:rPr>
          <w:rStyle w:val="Strong"/>
          <w:sz w:val="26"/>
          <w:szCs w:val="26"/>
        </w:rPr>
        <w:t>T ĐƯ</w:t>
      </w:r>
      <w:r>
        <w:rPr>
          <w:rStyle w:val="Strong"/>
          <w:sz w:val="26"/>
          <w:szCs w:val="26"/>
        </w:rPr>
        <w:t>Ợ</w:t>
      </w:r>
      <w:r>
        <w:rPr>
          <w:rStyle w:val="Strong"/>
          <w:sz w:val="26"/>
          <w:szCs w:val="26"/>
        </w:rPr>
        <w:t>C VÀ DEMO CODE</w:t>
      </w:r>
    </w:p>
    <w:p w14:paraId="28C2CCF9" w14:textId="77777777" w:rsidR="00931D2D" w:rsidRDefault="008347B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s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ẽ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có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: </w:t>
      </w:r>
    </w:p>
    <w:p w14:paraId="3649CA23" w14:textId="77777777" w:rsidR="00931D2D" w:rsidRDefault="008347BF">
      <w:pPr>
        <w:numPr>
          <w:ilvl w:val="0"/>
          <w:numId w:val="11"/>
        </w:numPr>
        <w:tabs>
          <w:tab w:val="clear" w:pos="42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Giao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p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thông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t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in c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ủ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a ngư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ờ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i lái và xe +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b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danh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sách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ngư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ờ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 xml:space="preserve">i lái và xe +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năng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CRUD (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Thêm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S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ử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a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Xóa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, Lưu). </w:t>
      </w:r>
    </w:p>
    <w:p w14:paraId="5309E929" w14:textId="77777777" w:rsidR="00931D2D" w:rsidRDefault="008347BF">
      <w:pPr>
        <w:numPr>
          <w:ilvl w:val="0"/>
          <w:numId w:val="11"/>
        </w:numPr>
        <w:tabs>
          <w:tab w:val="clear" w:pos="425"/>
        </w:tabs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ữ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lưu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tr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p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vào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bidi="ar"/>
        </w:rPr>
        <w:t xml:space="preserve">MySQL Server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thông qua các giao di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n như trên</w:t>
      </w:r>
    </w:p>
    <w:p w14:paraId="1B5EDC20" w14:textId="77777777" w:rsidR="00931D2D" w:rsidRDefault="008347BF">
      <w:pPr>
        <w:numPr>
          <w:ilvl w:val="0"/>
          <w:numId w:val="11"/>
        </w:numPr>
        <w:tabs>
          <w:tab w:val="clear" w:pos="425"/>
        </w:tabs>
        <w:rPr>
          <w:rStyle w:val="Strong"/>
          <w:rFonts w:ascii="Times New Roma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Giao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Tkinter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k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ế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chu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ẩ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như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hình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minh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a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ư các hình minh 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ọ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 xml:space="preserve">a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ỏ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 xml:space="preserve"> dư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 w:bidi="ar"/>
        </w:rPr>
        <w:t>ớ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vi-VN" w:bidi="ar"/>
        </w:rPr>
        <w:t>i</w:t>
      </w:r>
    </w:p>
    <w:p w14:paraId="5C550B10" w14:textId="77777777" w:rsidR="00931D2D" w:rsidRDefault="00931D2D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</w:p>
    <w:p w14:paraId="6A7E6CB9" w14:textId="77777777" w:rsidR="00931D2D" w:rsidRDefault="008347BF">
      <w:pPr>
        <w:jc w:val="center"/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Ví d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minh h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a</w:t>
      </w:r>
    </w:p>
    <w:p w14:paraId="3D131AC2" w14:textId="77777777" w:rsidR="00931D2D" w:rsidRDefault="00931D2D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</w:p>
    <w:p w14:paraId="1688B324" w14:textId="77777777" w:rsidR="00931D2D" w:rsidRDefault="00931D2D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</w:p>
    <w:p w14:paraId="5D647C1D" w14:textId="77777777" w:rsidR="00931D2D" w:rsidRDefault="008347BF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1)S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ẽ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bao g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m 2 ph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n giao di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n như sau:</w:t>
      </w:r>
    </w:p>
    <w:p w14:paraId="7B0A600B" w14:textId="77777777" w:rsidR="00931D2D" w:rsidRDefault="008347BF">
      <w:pP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+B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ả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ng ngư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ờ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i lái:</w:t>
      </w:r>
    </w:p>
    <w:p w14:paraId="269EDCEC" w14:textId="77777777" w:rsidR="00931D2D" w:rsidRDefault="008347BF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2D71416" wp14:editId="07777777">
            <wp:extent cx="5267325" cy="3955415"/>
            <wp:effectExtent l="0" t="0" r="5715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22BB" w14:textId="77777777" w:rsidR="00931D2D" w:rsidRDefault="00931D2D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</w:p>
    <w:p w14:paraId="11E62518" w14:textId="77777777" w:rsidR="00931D2D" w:rsidRDefault="008347BF">
      <w:pP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+B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ả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ng xe:</w:t>
      </w:r>
    </w:p>
    <w:p w14:paraId="197D82DA" w14:textId="77777777" w:rsidR="00931D2D" w:rsidRDefault="00931D2D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</w:p>
    <w:p w14:paraId="7C89C519" w14:textId="77777777" w:rsidR="00931D2D" w:rsidRDefault="008347BF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0B28AC3" wp14:editId="07777777">
            <wp:extent cx="5269230" cy="3957955"/>
            <wp:effectExtent l="0" t="0" r="3810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30D8" w14:textId="77777777" w:rsidR="00931D2D" w:rsidRDefault="00931D2D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</w:p>
    <w:p w14:paraId="74678479" w14:textId="77777777" w:rsidR="00931D2D" w:rsidRDefault="008347BF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2)Giai đo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n chu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ẩ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n b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thư vi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n cho </w:t>
      </w:r>
      <w:proofErr w:type="spellStart"/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Python</w:t>
      </w:r>
      <w:proofErr w:type="spellEnd"/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 và t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o b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Style w:val="Strong"/>
          <w:rFonts w:ascii="Times New Roman" w:hAnsi="Times New Roman" w:cs="Times New Roman"/>
          <w:sz w:val="26"/>
          <w:szCs w:val="26"/>
          <w:lang w:val="vi-VN"/>
        </w:rPr>
        <w:t>ng cho SQL Server</w:t>
      </w:r>
    </w:p>
    <w:p w14:paraId="4C534B34" w14:textId="77777777" w:rsidR="00931D2D" w:rsidRDefault="00931D2D">
      <w:pPr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</w:p>
    <w:p w14:paraId="1B4C894E" w14:textId="77777777" w:rsidR="00931D2D" w:rsidRDefault="008347BF">
      <w:pP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 xml:space="preserve">-Cài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đăt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môi trư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ờ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>ng</w:t>
      </w:r>
    </w:p>
    <w:p w14:paraId="5EAEB275" w14:textId="77777777" w:rsidR="00931D2D" w:rsidRDefault="008347BF">
      <w:pPr>
        <w:pStyle w:val="NormalWeb"/>
      </w:pPr>
      <w:r>
        <w:rPr>
          <w:noProof/>
        </w:rPr>
        <w:drawing>
          <wp:inline distT="0" distB="0" distL="114300" distR="114300" wp14:anchorId="42994A4D" wp14:editId="07777777">
            <wp:extent cx="5273040" cy="339725"/>
            <wp:effectExtent l="0" t="0" r="0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6CEA" w14:textId="77777777" w:rsidR="00931D2D" w:rsidRDefault="008347BF">
      <w:pPr>
        <w:pStyle w:val="NormalWeb"/>
      </w:pPr>
      <w:r>
        <w:rPr>
          <w:lang w:val="vi-VN"/>
        </w:rPr>
        <w:t>-Chu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CSDL</w:t>
      </w:r>
      <w:r>
        <w:t xml:space="preserve"> </w:t>
      </w:r>
      <w:r>
        <w:rPr>
          <w:lang w:val="vi-VN"/>
        </w:rPr>
        <w:t>SQL</w:t>
      </w:r>
      <w:r>
        <w:t xml:space="preserve"> Server</w:t>
      </w:r>
    </w:p>
    <w:p w14:paraId="2103712B" w14:textId="77777777" w:rsidR="00931D2D" w:rsidRDefault="008347BF">
      <w:pPr>
        <w:pStyle w:val="NormalWeb"/>
        <w:jc w:val="both"/>
        <w:rPr>
          <w:b/>
          <w:bCs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114300" distR="114300" wp14:anchorId="3FD356D1" wp14:editId="07777777">
            <wp:extent cx="5273040" cy="5186045"/>
            <wp:effectExtent l="0" t="0" r="0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031E" w14:textId="77777777" w:rsidR="00931D2D" w:rsidRDefault="008347BF">
      <w:pPr>
        <w:pStyle w:val="NormalWeb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S</w:t>
      </w:r>
      <w:r>
        <w:rPr>
          <w:sz w:val="26"/>
          <w:szCs w:val="26"/>
          <w:lang w:val="vi-VN"/>
        </w:rPr>
        <w:t>ẽ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 ra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ng </w:t>
      </w:r>
      <w:proofErr w:type="spellStart"/>
      <w:r>
        <w:rPr>
          <w:sz w:val="26"/>
          <w:szCs w:val="26"/>
        </w:rPr>
        <w:t>nh</w:t>
      </w:r>
      <w:proofErr w:type="spellEnd"/>
      <w:r>
        <w:rPr>
          <w:sz w:val="26"/>
          <w:szCs w:val="26"/>
          <w:lang w:val="vi-VN"/>
        </w:rPr>
        <w:t>ư hình trên:</w:t>
      </w:r>
    </w:p>
    <w:p w14:paraId="35BA215D" w14:textId="77777777" w:rsidR="00931D2D" w:rsidRDefault="00931D2D">
      <w:pPr>
        <w:pStyle w:val="NormalWeb"/>
        <w:jc w:val="both"/>
      </w:pPr>
    </w:p>
    <w:p w14:paraId="5CD06244" w14:textId="77777777" w:rsidR="00931D2D" w:rsidRDefault="008347BF">
      <w:pPr>
        <w:pStyle w:val="NormalWeb"/>
        <w:jc w:val="both"/>
      </w:pPr>
      <w:r>
        <w:rPr>
          <w:noProof/>
        </w:rPr>
        <w:drawing>
          <wp:inline distT="0" distB="0" distL="114300" distR="114300" wp14:anchorId="7CCA0898" wp14:editId="07777777">
            <wp:extent cx="5268595" cy="155829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2F8D" w14:textId="77777777" w:rsidR="00931D2D" w:rsidRDefault="00931D2D">
      <w:pPr>
        <w:pStyle w:val="NormalWeb"/>
        <w:spacing w:beforeAutospacing="0" w:afterAutospacing="0"/>
        <w:jc w:val="both"/>
        <w:rPr>
          <w:b/>
          <w:bCs/>
          <w:lang w:val="vi-VN"/>
        </w:rPr>
      </w:pPr>
    </w:p>
    <w:p w14:paraId="4F90A89A" w14:textId="77777777" w:rsidR="00931D2D" w:rsidRDefault="00931D2D">
      <w:pPr>
        <w:pStyle w:val="NormalWeb"/>
        <w:spacing w:beforeAutospacing="0" w:afterAutospacing="0"/>
        <w:jc w:val="both"/>
        <w:rPr>
          <w:b/>
          <w:bCs/>
          <w:lang w:val="vi-VN"/>
        </w:rPr>
      </w:pPr>
    </w:p>
    <w:p w14:paraId="20F4BF8A" w14:textId="77777777" w:rsidR="00931D2D" w:rsidRDefault="008347BF">
      <w:pPr>
        <w:pStyle w:val="NormalWeb"/>
        <w:spacing w:beforeAutospacing="0" w:afterAutospacing="0"/>
        <w:jc w:val="both"/>
        <w:rPr>
          <w:b/>
          <w:bCs/>
          <w:sz w:val="26"/>
          <w:szCs w:val="26"/>
        </w:rPr>
      </w:pPr>
      <w:r>
        <w:rPr>
          <w:b/>
          <w:bCs/>
          <w:lang w:val="vi-VN"/>
        </w:rPr>
        <w:t>3) Ph</w:t>
      </w:r>
      <w:r>
        <w:rPr>
          <w:b/>
          <w:bCs/>
          <w:lang w:val="vi-VN"/>
        </w:rPr>
        <w:t>ầ</w:t>
      </w:r>
      <w:r>
        <w:rPr>
          <w:b/>
          <w:bCs/>
          <w:lang w:val="vi-VN"/>
        </w:rPr>
        <w:t>n DEMO</w:t>
      </w:r>
      <w:r>
        <w:rPr>
          <w:b/>
          <w:bCs/>
          <w:sz w:val="26"/>
          <w:szCs w:val="26"/>
          <w:lang w:val="vi-VN"/>
        </w:rPr>
        <w:t xml:space="preserve"> </w:t>
      </w:r>
      <w:proofErr w:type="spellStart"/>
      <w:r>
        <w:rPr>
          <w:b/>
          <w:bCs/>
          <w:sz w:val="26"/>
          <w:szCs w:val="26"/>
          <w:lang w:val="vi-VN"/>
        </w:rPr>
        <w:t>code</w:t>
      </w:r>
      <w:proofErr w:type="spellEnd"/>
      <w:r>
        <w:rPr>
          <w:b/>
          <w:bCs/>
          <w:sz w:val="26"/>
          <w:szCs w:val="26"/>
          <w:lang w:val="vi-VN"/>
        </w:rPr>
        <w:t xml:space="preserve"> và </w:t>
      </w:r>
      <w:r>
        <w:rPr>
          <w:b/>
          <w:bCs/>
          <w:sz w:val="26"/>
          <w:szCs w:val="26"/>
          <w:lang w:val="vi-VN"/>
        </w:rPr>
        <w:t>ứ</w:t>
      </w:r>
      <w:r>
        <w:rPr>
          <w:b/>
          <w:bCs/>
          <w:sz w:val="26"/>
          <w:szCs w:val="26"/>
          <w:lang w:val="vi-VN"/>
        </w:rPr>
        <w:t>ng d</w:t>
      </w:r>
      <w:r>
        <w:rPr>
          <w:b/>
          <w:bCs/>
          <w:sz w:val="26"/>
          <w:szCs w:val="26"/>
          <w:lang w:val="vi-VN"/>
        </w:rPr>
        <w:t>ụ</w:t>
      </w:r>
      <w:r>
        <w:rPr>
          <w:b/>
          <w:bCs/>
          <w:sz w:val="26"/>
          <w:szCs w:val="26"/>
          <w:lang w:val="vi-VN"/>
        </w:rPr>
        <w:t>ng v</w:t>
      </w:r>
      <w:r>
        <w:rPr>
          <w:b/>
          <w:bCs/>
          <w:sz w:val="26"/>
          <w:szCs w:val="26"/>
          <w:lang w:val="vi-VN"/>
        </w:rPr>
        <w:t>ớ</w:t>
      </w:r>
      <w:r>
        <w:rPr>
          <w:b/>
          <w:bCs/>
          <w:sz w:val="26"/>
          <w:szCs w:val="26"/>
          <w:lang w:val="vi-VN"/>
        </w:rPr>
        <w:t xml:space="preserve">i </w:t>
      </w:r>
      <w:proofErr w:type="spellStart"/>
      <w:r>
        <w:rPr>
          <w:b/>
          <w:bCs/>
          <w:sz w:val="26"/>
          <w:szCs w:val="26"/>
          <w:lang w:val="vi-VN"/>
        </w:rPr>
        <w:t>Tkinder</w:t>
      </w:r>
      <w:proofErr w:type="spellEnd"/>
      <w:r>
        <w:rPr>
          <w:b/>
          <w:bCs/>
          <w:sz w:val="26"/>
          <w:szCs w:val="26"/>
          <w:lang w:val="vi-VN"/>
        </w:rPr>
        <w:t xml:space="preserve"> +</w:t>
      </w:r>
      <w:r>
        <w:rPr>
          <w:b/>
          <w:bCs/>
          <w:sz w:val="26"/>
          <w:szCs w:val="26"/>
        </w:rPr>
        <w:t>SQL Server</w:t>
      </w:r>
    </w:p>
    <w:p w14:paraId="476C4D76" w14:textId="77777777" w:rsidR="00931D2D" w:rsidRDefault="00931D2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E80BAC" w14:textId="77777777" w:rsidR="00931D2D" w:rsidRDefault="008347B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BB1D929" wp14:editId="07777777">
            <wp:extent cx="5266690" cy="4092575"/>
            <wp:effectExtent l="0" t="0" r="6350" b="698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5CF4C82A" wp14:editId="07777777">
            <wp:extent cx="5268595" cy="4051935"/>
            <wp:effectExtent l="0" t="0" r="4445" b="190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197A" w14:textId="77777777" w:rsidR="00931D2D" w:rsidRDefault="00931D2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00D9C0" w14:textId="77777777" w:rsidR="00931D2D" w:rsidRDefault="00931D2D">
      <w:pPr>
        <w:rPr>
          <w:rFonts w:ascii="Times New Roman" w:hAnsi="Times New Roman" w:cs="Times New Roman"/>
        </w:rPr>
      </w:pPr>
    </w:p>
    <w:p w14:paraId="7E16CC1A" w14:textId="77777777" w:rsidR="00931D2D" w:rsidRDefault="00931D2D">
      <w:pPr>
        <w:rPr>
          <w:rFonts w:ascii="Times New Roman" w:hAnsi="Times New Roman" w:cs="Times New Roman"/>
        </w:rPr>
      </w:pPr>
    </w:p>
    <w:p w14:paraId="189E2BA6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BB267CC" wp14:editId="07777777">
            <wp:extent cx="5270500" cy="4270375"/>
            <wp:effectExtent l="0" t="0" r="2540" b="1206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32F0C339" wp14:editId="07777777">
            <wp:extent cx="5268595" cy="4112260"/>
            <wp:effectExtent l="0" t="0" r="4445" b="254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060F" w14:textId="77777777" w:rsidR="00931D2D" w:rsidRDefault="00931D2D">
      <w:pPr>
        <w:rPr>
          <w:rFonts w:ascii="Times New Roman" w:hAnsi="Times New Roman" w:cs="Times New Roman"/>
        </w:rPr>
      </w:pPr>
    </w:p>
    <w:p w14:paraId="4059C03C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37C9F36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B8F5AF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A2B703A" wp14:editId="07777777">
            <wp:extent cx="5273040" cy="3949065"/>
            <wp:effectExtent l="0" t="0" r="0" b="1333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F877" w14:textId="77777777" w:rsidR="00931D2D" w:rsidRDefault="00931D2D">
      <w:pPr>
        <w:rPr>
          <w:rFonts w:ascii="Times New Roman" w:hAnsi="Times New Roman" w:cs="Times New Roman"/>
        </w:rPr>
      </w:pPr>
    </w:p>
    <w:p w14:paraId="3AC75DAD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207380A" wp14:editId="07777777">
            <wp:extent cx="5270500" cy="4091305"/>
            <wp:effectExtent l="0" t="0" r="2540" b="825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A986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2EFDEF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925A6F" wp14:editId="07777777">
            <wp:extent cx="5269865" cy="5114290"/>
            <wp:effectExtent l="0" t="0" r="3175" b="635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FFC8" w14:textId="77777777" w:rsidR="00931D2D" w:rsidRDefault="00931D2D">
      <w:pPr>
        <w:rPr>
          <w:rFonts w:ascii="Times New Roman" w:hAnsi="Times New Roman" w:cs="Times New Roman"/>
        </w:rPr>
      </w:pPr>
    </w:p>
    <w:p w14:paraId="0E3091F1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F97080B" wp14:editId="07777777">
            <wp:extent cx="5271135" cy="3337560"/>
            <wp:effectExtent l="0" t="0" r="1905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B4AA" w14:textId="77777777" w:rsidR="00931D2D" w:rsidRDefault="00931D2D">
      <w:pPr>
        <w:rPr>
          <w:rFonts w:ascii="Times New Roman" w:hAnsi="Times New Roman" w:cs="Times New Roman"/>
        </w:rPr>
      </w:pPr>
    </w:p>
    <w:p w14:paraId="638E0CFF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2AA2CB8" wp14:editId="07777777">
            <wp:extent cx="5273040" cy="4609465"/>
            <wp:effectExtent l="0" t="0" r="0" b="825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B8BA" w14:textId="77777777" w:rsidR="00931D2D" w:rsidRDefault="00834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1F5B1EC" wp14:editId="07777777">
            <wp:extent cx="5266055" cy="3688715"/>
            <wp:effectExtent l="0" t="0" r="6985" b="1460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1D2D">
      <w:headerReference w:type="default" r:id="rId26"/>
      <w:footerReference w:type="default" r:id="rId27"/>
      <w:pgSz w:w="11906" w:h="16838"/>
      <w:pgMar w:top="1417" w:right="1417" w:bottom="1417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19D3" w14:textId="77777777" w:rsidR="008347BF" w:rsidRDefault="008347BF">
      <w:r>
        <w:separator/>
      </w:r>
    </w:p>
  </w:endnote>
  <w:endnote w:type="continuationSeparator" w:id="0">
    <w:p w14:paraId="4E6C5E34" w14:textId="77777777" w:rsidR="008347BF" w:rsidRDefault="00834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H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F379" w14:textId="28B54AA5" w:rsidR="00931D2D" w:rsidRDefault="008347BF" w:rsidP="7219B4D8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0</w:t>
    </w:r>
    <w:r>
      <w:fldChar w:fldCharType="end"/>
    </w:r>
  </w:p>
  <w:p w14:paraId="5EAF3C2E" w14:textId="2E3C8F59" w:rsidR="00931D2D" w:rsidRDefault="00931D2D" w:rsidP="7219B4D8">
    <w:pPr>
      <w:pStyle w:val="Footer"/>
      <w:jc w:val="right"/>
    </w:pPr>
  </w:p>
  <w:p w14:paraId="15802518" w14:textId="77777777" w:rsidR="00931D2D" w:rsidRDefault="00931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891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59C7D" w14:textId="50AC78C4" w:rsidR="008347BF" w:rsidRDefault="008347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AD0994" w14:textId="77D45185" w:rsidR="00931D2D" w:rsidRDefault="00931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F0218" w14:textId="77777777" w:rsidR="008347BF" w:rsidRDefault="008347BF">
      <w:r>
        <w:separator/>
      </w:r>
    </w:p>
  </w:footnote>
  <w:footnote w:type="continuationSeparator" w:id="0">
    <w:p w14:paraId="096BEDF0" w14:textId="77777777" w:rsidR="008347BF" w:rsidRDefault="00834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40"/>
      <w:gridCol w:w="2740"/>
      <w:gridCol w:w="2740"/>
    </w:tblGrid>
    <w:tr w:rsidR="7219B4D8" w14:paraId="146137F7" w14:textId="77777777" w:rsidTr="7219B4D8">
      <w:trPr>
        <w:trHeight w:val="300"/>
      </w:trPr>
      <w:tc>
        <w:tcPr>
          <w:tcW w:w="2740" w:type="dxa"/>
        </w:tcPr>
        <w:p w14:paraId="1298E82C" w14:textId="634265CB" w:rsidR="7219B4D8" w:rsidRDefault="7219B4D8" w:rsidP="7219B4D8">
          <w:pPr>
            <w:pStyle w:val="Title"/>
            <w:ind w:left="-115"/>
            <w:jc w:val="left"/>
          </w:pPr>
        </w:p>
      </w:tc>
      <w:tc>
        <w:tcPr>
          <w:tcW w:w="2740" w:type="dxa"/>
        </w:tcPr>
        <w:p w14:paraId="1188DC12" w14:textId="17FFEFF9" w:rsidR="7219B4D8" w:rsidRDefault="7219B4D8" w:rsidP="7219B4D8">
          <w:pPr>
            <w:pStyle w:val="Title"/>
          </w:pPr>
        </w:p>
      </w:tc>
      <w:tc>
        <w:tcPr>
          <w:tcW w:w="2740" w:type="dxa"/>
        </w:tcPr>
        <w:p w14:paraId="2A5F7AD5" w14:textId="4CEE2F62" w:rsidR="7219B4D8" w:rsidRDefault="7219B4D8" w:rsidP="7219B4D8">
          <w:pPr>
            <w:pStyle w:val="Title"/>
            <w:ind w:right="-115"/>
            <w:jc w:val="right"/>
          </w:pPr>
        </w:p>
      </w:tc>
    </w:tr>
  </w:tbl>
  <w:p w14:paraId="1693E658" w14:textId="77986721" w:rsidR="7219B4D8" w:rsidRDefault="7219B4D8" w:rsidP="7219B4D8">
    <w:pPr>
      <w:pStyle w:val="Tit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40"/>
      <w:gridCol w:w="2740"/>
      <w:gridCol w:w="2740"/>
    </w:tblGrid>
    <w:tr w:rsidR="7219B4D8" w14:paraId="68158F82" w14:textId="77777777" w:rsidTr="7219B4D8">
      <w:trPr>
        <w:trHeight w:val="300"/>
      </w:trPr>
      <w:tc>
        <w:tcPr>
          <w:tcW w:w="2740" w:type="dxa"/>
        </w:tcPr>
        <w:p w14:paraId="519DBB3E" w14:textId="54361BDB" w:rsidR="7219B4D8" w:rsidRDefault="7219B4D8" w:rsidP="7219B4D8">
          <w:pPr>
            <w:pStyle w:val="Title"/>
            <w:ind w:left="-115"/>
            <w:jc w:val="left"/>
          </w:pPr>
        </w:p>
      </w:tc>
      <w:tc>
        <w:tcPr>
          <w:tcW w:w="2740" w:type="dxa"/>
        </w:tcPr>
        <w:p w14:paraId="67123E19" w14:textId="6BBF6E66" w:rsidR="7219B4D8" w:rsidRDefault="7219B4D8" w:rsidP="7219B4D8">
          <w:pPr>
            <w:pStyle w:val="Title"/>
          </w:pPr>
        </w:p>
      </w:tc>
      <w:tc>
        <w:tcPr>
          <w:tcW w:w="2740" w:type="dxa"/>
        </w:tcPr>
        <w:p w14:paraId="0E25F1C2" w14:textId="35E9197E" w:rsidR="7219B4D8" w:rsidRDefault="7219B4D8" w:rsidP="7219B4D8">
          <w:pPr>
            <w:pStyle w:val="Title"/>
            <w:ind w:right="-115"/>
            <w:jc w:val="right"/>
          </w:pPr>
        </w:p>
      </w:tc>
    </w:tr>
  </w:tbl>
  <w:p w14:paraId="5C269FE3" w14:textId="09C4AC9C" w:rsidR="7219B4D8" w:rsidRDefault="7219B4D8" w:rsidP="7219B4D8">
    <w:pPr>
      <w:pStyle w:val="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5CFC089B"/>
    <w:multiLevelType w:val="singleLevel"/>
    <w:tmpl w:val="5CFC089B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  <w:sz w:val="26"/>
        <w:szCs w:val="26"/>
      </w:rPr>
    </w:lvl>
  </w:abstractNum>
  <w:num w:numId="1" w16cid:durableId="810711555">
    <w:abstractNumId w:val="9"/>
  </w:num>
  <w:num w:numId="2" w16cid:durableId="2051419451">
    <w:abstractNumId w:val="7"/>
  </w:num>
  <w:num w:numId="3" w16cid:durableId="176774200">
    <w:abstractNumId w:val="6"/>
  </w:num>
  <w:num w:numId="4" w16cid:durableId="1703363951">
    <w:abstractNumId w:val="5"/>
  </w:num>
  <w:num w:numId="5" w16cid:durableId="2021857073">
    <w:abstractNumId w:val="4"/>
  </w:num>
  <w:num w:numId="6" w16cid:durableId="1092631198">
    <w:abstractNumId w:val="8"/>
  </w:num>
  <w:num w:numId="7" w16cid:durableId="817109185">
    <w:abstractNumId w:val="3"/>
  </w:num>
  <w:num w:numId="8" w16cid:durableId="842546903">
    <w:abstractNumId w:val="2"/>
  </w:num>
  <w:num w:numId="9" w16cid:durableId="863447840">
    <w:abstractNumId w:val="1"/>
  </w:num>
  <w:num w:numId="10" w16cid:durableId="1382435865">
    <w:abstractNumId w:val="0"/>
  </w:num>
  <w:num w:numId="11" w16cid:durableId="255402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2D5A6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47B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1D2D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B146C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115BD8"/>
    <w:rsid w:val="12BC2AF3"/>
    <w:rsid w:val="1738528E"/>
    <w:rsid w:val="184E622D"/>
    <w:rsid w:val="18B11E82"/>
    <w:rsid w:val="1D9BECF6"/>
    <w:rsid w:val="2149DF05"/>
    <w:rsid w:val="216A315E"/>
    <w:rsid w:val="2A2E228D"/>
    <w:rsid w:val="43A41D1C"/>
    <w:rsid w:val="44CFCC82"/>
    <w:rsid w:val="48DB38B5"/>
    <w:rsid w:val="4D0A2875"/>
    <w:rsid w:val="4E313650"/>
    <w:rsid w:val="586918F1"/>
    <w:rsid w:val="5D17232C"/>
    <w:rsid w:val="62BF706C"/>
    <w:rsid w:val="64BD42AD"/>
    <w:rsid w:val="65062201"/>
    <w:rsid w:val="6EBB768F"/>
    <w:rsid w:val="70481188"/>
    <w:rsid w:val="7219B4D8"/>
    <w:rsid w:val="76814EAC"/>
    <w:rsid w:val="788E666F"/>
    <w:rsid w:val="78F41934"/>
    <w:rsid w:val="7D2D5A6F"/>
    <w:rsid w:val="7DCE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BC0758"/>
  <w15:docId w15:val="{835FDC1E-8C22-492F-9265-718C043B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footer" w:uiPriority="99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Style1">
    <w:name w:val="Style1"/>
    <w:basedOn w:val="Normal"/>
    <w:next w:val="Normal"/>
    <w:qFormat/>
    <w:pPr>
      <w:keepNext/>
      <w:keepLines/>
      <w:outlineLvl w:val="1"/>
    </w:pPr>
    <w:rPr>
      <w:rFonts w:ascii="Times New Roman" w:eastAsia="+H" w:hAnsi="Times New Roman" w:cs="Times New Roman"/>
      <w:b/>
      <w:bCs/>
      <w:color w:val="000000" w:themeColor="text1"/>
      <w:sz w:val="36"/>
      <w:szCs w:val="36"/>
      <w:lang w:val="en"/>
    </w:rPr>
  </w:style>
  <w:style w:type="paragraph" w:customStyle="1" w:styleId="Style2">
    <w:name w:val="Style2"/>
    <w:basedOn w:val="Normal"/>
    <w:next w:val="Normal"/>
    <w:qFormat/>
    <w:pPr>
      <w:keepNext/>
      <w:keepLines/>
      <w:spacing w:before="80"/>
      <w:outlineLvl w:val="1"/>
    </w:pPr>
    <w:rPr>
      <w:rFonts w:ascii="Times New Roman" w:eastAsia="Calibri" w:hAnsi="Times New Roman" w:cs="Calibri"/>
      <w:b/>
      <w:color w:val="000000" w:themeColor="text1"/>
      <w:sz w:val="32"/>
      <w:szCs w:val="28"/>
      <w:lang w:val="en"/>
    </w:rPr>
  </w:style>
  <w:style w:type="paragraph" w:customStyle="1" w:styleId="Style3">
    <w:name w:val="Style3"/>
    <w:basedOn w:val="Normal"/>
    <w:qFormat/>
    <w:pPr>
      <w:keepNext/>
      <w:keepLines/>
      <w:spacing w:before="80"/>
      <w:outlineLvl w:val="1"/>
    </w:pPr>
    <w:rPr>
      <w:rFonts w:ascii="Calibri" w:eastAsia="Calibri" w:hAnsi="Calibri" w:cs="Calibri"/>
      <w:b/>
      <w:color w:val="000000" w:themeColor="text1"/>
      <w:sz w:val="26"/>
      <w:szCs w:val="26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8347BF"/>
    <w:rPr>
      <w:rFonts w:asciiTheme="minorHAnsi" w:eastAsiaTheme="minorEastAsia" w:hAnsiTheme="minorHAnsi" w:cstheme="minorBid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F7903D-F7A1-4587-B1C3-F30B38B1C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TRUNG THO</dc:creator>
  <cp:lastModifiedBy>Phan Trung Tho</cp:lastModifiedBy>
  <cp:revision>3</cp:revision>
  <dcterms:created xsi:type="dcterms:W3CDTF">2025-11-26T03:42:00Z</dcterms:created>
  <dcterms:modified xsi:type="dcterms:W3CDTF">2025-12-02T00:48:00Z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70B4D0148FD344B1A6B0BA55ACA43207_11</vt:lpwstr>
  </property>
</Properties>
</file>